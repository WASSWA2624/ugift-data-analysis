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9345EA">
      <w:pPr>
        <w:spacing w:after="0" w:line="240" w:lineRule="auto"/>
        <w:jc w:val="center"/>
        <w:rPr>
          <w:rFonts w:hint="default" w:ascii="Times New Roman" w:hAnsi="Times New Roman" w:eastAsia="MS Gothic" w:cs="Times New Roman"/>
          <w:b/>
          <w:bCs/>
          <w:color w:val="082A75"/>
          <w:sz w:val="28"/>
          <w:szCs w:val="28"/>
        </w:rPr>
      </w:pPr>
      <w:bookmarkStart w:id="0" w:name="_Hlk188306170"/>
      <w:bookmarkEnd w:id="0"/>
      <w:r>
        <w:rPr>
          <w:rFonts w:hint="default" w:ascii="Times New Roman" w:hAnsi="Times New Roman" w:eastAsia="Times New Roman" w:cs="Times New Roman"/>
          <w:sz w:val="28"/>
          <w:szCs w:val="28"/>
        </w:rPr>
        <w:drawing>
          <wp:inline distT="0" distB="0" distL="0" distR="0">
            <wp:extent cx="2897505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435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6C3087">
      <w:pPr>
        <w:spacing w:after="0" w:line="240" w:lineRule="auto"/>
        <w:jc w:val="center"/>
        <w:rPr>
          <w:rFonts w:hint="default" w:ascii="Times New Roman" w:hAnsi="Times New Roman" w:eastAsia="MS Gothic" w:cs="Times New Roman"/>
          <w:b/>
          <w:bCs/>
          <w:color w:val="082A75"/>
          <w:sz w:val="28"/>
          <w:szCs w:val="28"/>
        </w:rPr>
      </w:pPr>
    </w:p>
    <w:p w14:paraId="7A92E8FB">
      <w:pPr>
        <w:spacing w:after="0" w:line="240" w:lineRule="auto"/>
        <w:jc w:val="center"/>
        <w:rPr>
          <w:rFonts w:hint="default" w:ascii="Times New Roman" w:hAnsi="Times New Roman" w:eastAsia="MS Gothic" w:cs="Times New Roman"/>
          <w:b/>
          <w:bCs/>
          <w:color w:val="082A75"/>
          <w:sz w:val="28"/>
          <w:szCs w:val="28"/>
        </w:rPr>
      </w:pPr>
    </w:p>
    <w:p w14:paraId="6F0CCF14">
      <w:pPr>
        <w:spacing w:after="0" w:line="240" w:lineRule="auto"/>
        <w:jc w:val="center"/>
        <w:rPr>
          <w:rFonts w:hint="default" w:ascii="Times New Roman" w:hAnsi="Times New Roman" w:eastAsia="MS Gothic" w:cs="Times New Roman"/>
          <w:b/>
          <w:bCs/>
          <w:color w:val="082A75"/>
          <w:sz w:val="28"/>
          <w:szCs w:val="28"/>
        </w:rPr>
      </w:pPr>
    </w:p>
    <w:p w14:paraId="7E33304C">
      <w:pPr>
        <w:pStyle w:val="249"/>
        <w:pBdr>
          <w:top w:val="dashDotStroked" w:color="C55E10" w:themeColor="accent2" w:themeShade="BF" w:sz="24" w:space="1"/>
          <w:bottom w:val="dashDotStroked" w:color="C55E10" w:themeColor="accent2" w:themeShade="BF" w:sz="24" w:space="1"/>
        </w:pBdr>
        <w:spacing w:after="0"/>
        <w:ind w:left="-142" w:firstLine="142"/>
        <w:jc w:val="center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GB"/>
        </w:rPr>
        <w:t>ASSET VERIFICATION AND RECORDING TOOL KIT</w:t>
      </w:r>
    </w:p>
    <w:p w14:paraId="51019C8F">
      <w:pPr>
        <w:spacing w:after="0" w:line="240" w:lineRule="auto"/>
        <w:jc w:val="center"/>
        <w:rPr>
          <w:rFonts w:hint="default" w:ascii="Times New Roman" w:hAnsi="Times New Roman" w:eastAsia="MS Gothic" w:cs="Times New Roman"/>
          <w:b/>
          <w:bCs/>
          <w:color w:val="082A75"/>
          <w:sz w:val="28"/>
          <w:szCs w:val="28"/>
        </w:rPr>
      </w:pPr>
    </w:p>
    <w:p w14:paraId="10C7537D">
      <w:pPr>
        <w:spacing w:after="0" w:line="240" w:lineRule="auto"/>
        <w:jc w:val="center"/>
        <w:rPr>
          <w:rFonts w:hint="default" w:ascii="Times New Roman" w:hAnsi="Times New Roman" w:eastAsia="MS Gothic" w:cs="Times New Roman"/>
          <w:b/>
          <w:bCs/>
          <w:color w:val="082A75"/>
          <w:sz w:val="28"/>
          <w:szCs w:val="28"/>
        </w:rPr>
      </w:pPr>
    </w:p>
    <w:p w14:paraId="77A039C4">
      <w:pPr>
        <w:spacing w:after="0" w:line="240" w:lineRule="auto"/>
        <w:jc w:val="center"/>
        <w:rPr>
          <w:rFonts w:hint="default" w:ascii="Times New Roman" w:hAnsi="Times New Roman" w:eastAsia="MS Gothic" w:cs="Times New Roman"/>
          <w:b/>
          <w:bCs/>
          <w:color w:val="082A75"/>
          <w:sz w:val="28"/>
          <w:szCs w:val="28"/>
        </w:rPr>
      </w:pPr>
    </w:p>
    <w:p w14:paraId="281230EB">
      <w:pPr>
        <w:spacing w:after="0" w:line="240" w:lineRule="auto"/>
        <w:jc w:val="center"/>
        <w:rPr>
          <w:rFonts w:hint="default" w:ascii="Times New Roman" w:hAnsi="Times New Roman" w:eastAsia="MS Gothic" w:cs="Times New Roman"/>
          <w:b/>
          <w:bCs/>
          <w:color w:val="082A75"/>
          <w:sz w:val="28"/>
          <w:szCs w:val="28"/>
        </w:rPr>
      </w:pPr>
    </w:p>
    <w:p w14:paraId="2A842EB8">
      <w:pPr>
        <w:spacing w:after="0" w:line="240" w:lineRule="auto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2412365" cy="356235"/>
            <wp:effectExtent l="0" t="0" r="6985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CF22E">
      <w:pPr>
        <w:spacing w:after="0" w:line="240" w:lineRule="auto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Plot 31, Bukoto Street</w:t>
      </w:r>
    </w:p>
    <w:p w14:paraId="4E50F2C9">
      <w:pPr>
        <w:spacing w:after="0" w:line="240" w:lineRule="auto"/>
        <w:jc w:val="center"/>
        <w:rPr>
          <w:rFonts w:hint="default" w:ascii="Times New Roman" w:hAnsi="Times New Roman" w:cs="Times New Roman"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GB"/>
        </w:rPr>
        <w:t>P.O Box 7657, Kampala, Uganda</w:t>
      </w:r>
      <w:r>
        <w:rPr>
          <w:rFonts w:hint="default" w:ascii="Times New Roman" w:hAnsi="Times New Roman" w:cs="Times New Roman"/>
          <w:bCs/>
          <w:sz w:val="28"/>
          <w:szCs w:val="28"/>
          <w:lang w:val="en-GB"/>
        </w:rPr>
        <w:br w:type="textWrapping"/>
      </w:r>
      <w:r>
        <w:rPr>
          <w:rFonts w:hint="default" w:ascii="Times New Roman" w:hAnsi="Times New Roman" w:cs="Times New Roman"/>
          <w:bCs/>
          <w:sz w:val="28"/>
          <w:szCs w:val="28"/>
          <w:lang w:val="en-GB"/>
        </w:rPr>
        <w:t>+256 (0) 39 2000216/0772525235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br w:type="textWrapping"/>
      </w:r>
      <w:r>
        <w:rPr>
          <w:rFonts w:hint="default" w:ascii="Times New Roman" w:hAnsi="Times New Roman" w:cs="Times New Roman"/>
          <w:bCs/>
          <w:sz w:val="28"/>
          <w:szCs w:val="28"/>
          <w:lang w:val="en-GB"/>
        </w:rPr>
        <w:t xml:space="preserve">email: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"mailto:cpa@cpa.ug"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Style w:val="51"/>
          <w:rFonts w:hint="default" w:ascii="Times New Roman" w:hAnsi="Times New Roman" w:cs="Times New Roman"/>
          <w:bCs/>
          <w:sz w:val="28"/>
          <w:szCs w:val="28"/>
        </w:rPr>
        <w:t>cpa@cpa.ug</w:t>
      </w:r>
      <w:r>
        <w:rPr>
          <w:rStyle w:val="51"/>
          <w:rFonts w:hint="default" w:ascii="Times New Roman" w:hAnsi="Times New Roman" w:cs="Times New Roman"/>
          <w:bCs/>
          <w:sz w:val="28"/>
          <w:szCs w:val="28"/>
        </w:rPr>
        <w:fldChar w:fldCharType="end"/>
      </w:r>
    </w:p>
    <w:p w14:paraId="52317D64">
      <w:pPr>
        <w:pStyle w:val="140"/>
        <w:spacing w:before="0" w:after="0"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"http://www.cpa.com"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Style w:val="51"/>
          <w:rFonts w:hint="default" w:ascii="Times New Roman" w:hAnsi="Times New Roman" w:cs="Times New Roman"/>
          <w:sz w:val="28"/>
          <w:szCs w:val="28"/>
        </w:rPr>
        <w:t>www.cpa.com</w:t>
      </w:r>
      <w:r>
        <w:rPr>
          <w:rStyle w:val="51"/>
          <w:rFonts w:hint="default" w:ascii="Times New Roman" w:hAnsi="Times New Roman" w:cs="Times New Roman"/>
          <w:sz w:val="28"/>
          <w:szCs w:val="28"/>
        </w:rPr>
        <w:fldChar w:fldCharType="end"/>
      </w:r>
    </w:p>
    <w:p w14:paraId="1A93ED05">
      <w:pPr>
        <w:spacing w:after="0" w:line="240" w:lineRule="auto"/>
        <w:jc w:val="center"/>
        <w:rPr>
          <w:rFonts w:hint="default" w:ascii="Times New Roman" w:hAnsi="Times New Roman" w:eastAsia="MS Gothic" w:cs="Times New Roman"/>
          <w:b/>
          <w:bCs/>
          <w:color w:val="082A75"/>
          <w:sz w:val="28"/>
          <w:szCs w:val="28"/>
        </w:rPr>
      </w:pPr>
    </w:p>
    <w:p w14:paraId="0EBCE24E">
      <w:pPr>
        <w:spacing w:after="0" w:line="240" w:lineRule="auto"/>
        <w:jc w:val="center"/>
        <w:rPr>
          <w:rFonts w:hint="default" w:ascii="Times New Roman" w:hAnsi="Times New Roman" w:eastAsia="MS Gothic" w:cs="Times New Roman"/>
          <w:b/>
          <w:bCs/>
          <w:color w:val="082A75"/>
          <w:sz w:val="28"/>
          <w:szCs w:val="28"/>
        </w:rPr>
      </w:pPr>
    </w:p>
    <w:p w14:paraId="083458D2">
      <w:pPr>
        <w:spacing w:after="0" w:line="240" w:lineRule="auto"/>
        <w:jc w:val="center"/>
        <w:rPr>
          <w:rFonts w:hint="default" w:ascii="Times New Roman" w:hAnsi="Times New Roman" w:eastAsia="MS Gothic" w:cs="Times New Roman"/>
          <w:b/>
          <w:bCs/>
          <w:color w:val="082A75"/>
          <w:sz w:val="28"/>
          <w:szCs w:val="28"/>
        </w:rPr>
      </w:pPr>
    </w:p>
    <w:p w14:paraId="7B0B40E8">
      <w:pPr>
        <w:spacing w:after="0" w:line="240" w:lineRule="auto"/>
        <w:jc w:val="center"/>
        <w:rPr>
          <w:rFonts w:hint="default" w:ascii="Times New Roman" w:hAnsi="Times New Roman" w:eastAsia="MS Gothic" w:cs="Times New Roman"/>
          <w:b/>
          <w:bCs/>
          <w:color w:val="082A75"/>
          <w:sz w:val="28"/>
          <w:szCs w:val="28"/>
        </w:rPr>
      </w:pPr>
    </w:p>
    <w:p w14:paraId="3F2839AD">
      <w:pPr>
        <w:spacing w:after="0" w:line="240" w:lineRule="auto"/>
        <w:jc w:val="center"/>
        <w:rPr>
          <w:rFonts w:hint="default" w:ascii="Times New Roman" w:hAnsi="Times New Roman" w:eastAsia="MS Gothic" w:cs="Times New Roman"/>
          <w:b/>
          <w:bCs/>
          <w:color w:val="082A75"/>
          <w:sz w:val="28"/>
          <w:szCs w:val="28"/>
        </w:rPr>
      </w:pPr>
      <w:r>
        <w:rPr>
          <w:rFonts w:hint="default" w:ascii="Times New Roman" w:hAnsi="Times New Roman" w:eastAsia="MS Gothic" w:cs="Times New Roman"/>
          <w:b/>
          <w:bCs/>
          <w:color w:val="082A75"/>
          <w:sz w:val="28"/>
          <w:szCs w:val="28"/>
        </w:rPr>
        <w:t>August to September 2026</w:t>
      </w:r>
    </w:p>
    <w:p w14:paraId="795F762E">
      <w:pPr>
        <w:spacing w:after="0" w:line="240" w:lineRule="auto"/>
        <w:jc w:val="center"/>
        <w:rPr>
          <w:rFonts w:hint="default" w:ascii="Times New Roman" w:hAnsi="Times New Roman" w:eastAsia="MS Gothic" w:cs="Times New Roman"/>
          <w:b/>
          <w:bCs/>
          <w:color w:val="082A75"/>
          <w:sz w:val="28"/>
          <w:szCs w:val="28"/>
        </w:rPr>
      </w:pPr>
    </w:p>
    <w:p w14:paraId="3AC8729D">
      <w:pPr>
        <w:spacing w:after="0" w:line="240" w:lineRule="auto"/>
        <w:jc w:val="center"/>
        <w:rPr>
          <w:rFonts w:hint="default" w:ascii="Times New Roman" w:hAnsi="Times New Roman" w:eastAsia="MS Gothic" w:cs="Times New Roman"/>
          <w:b/>
          <w:bCs/>
          <w:color w:val="082A75"/>
          <w:sz w:val="28"/>
          <w:szCs w:val="28"/>
        </w:rPr>
      </w:pPr>
    </w:p>
    <w:p w14:paraId="741338E0">
      <w:pPr>
        <w:spacing w:after="0" w:line="240" w:lineRule="auto"/>
        <w:jc w:val="center"/>
        <w:rPr>
          <w:rFonts w:hint="default" w:ascii="Times New Roman" w:hAnsi="Times New Roman" w:eastAsia="MS Gothic" w:cs="Times New Roman"/>
          <w:b/>
          <w:bCs/>
          <w:color w:val="082A75"/>
          <w:sz w:val="28"/>
          <w:szCs w:val="28"/>
        </w:rPr>
      </w:pPr>
    </w:p>
    <w:p w14:paraId="1F6DE51F">
      <w:pPr>
        <w:spacing w:after="0" w:line="240" w:lineRule="auto"/>
        <w:jc w:val="center"/>
        <w:rPr>
          <w:rFonts w:hint="default" w:ascii="Times New Roman" w:hAnsi="Times New Roman" w:eastAsia="MS Gothic" w:cs="Times New Roman"/>
          <w:b/>
          <w:bCs/>
          <w:color w:val="082A75"/>
          <w:sz w:val="28"/>
          <w:szCs w:val="28"/>
        </w:rPr>
      </w:pPr>
    </w:p>
    <w:p w14:paraId="4491CC17">
      <w:pPr>
        <w:spacing w:after="0" w:line="240" w:lineRule="auto"/>
        <w:jc w:val="both"/>
        <w:rPr>
          <w:rFonts w:hint="default" w:ascii="Times New Roman" w:hAnsi="Times New Roman" w:eastAsia="MS Gothic" w:cs="Times New Roman"/>
          <w:b/>
          <w:bCs/>
          <w:color w:val="082A75"/>
          <w:sz w:val="28"/>
          <w:szCs w:val="28"/>
        </w:rPr>
      </w:pPr>
    </w:p>
    <w:p w14:paraId="2CF6B980">
      <w:pPr>
        <w:spacing w:after="0" w:line="240" w:lineRule="auto"/>
        <w:jc w:val="center"/>
        <w:rPr>
          <w:rFonts w:hint="default" w:ascii="Times New Roman" w:hAnsi="Times New Roman" w:eastAsia="MS Gothic" w:cs="Times New Roman"/>
          <w:b/>
          <w:bCs/>
          <w:color w:val="082A75"/>
          <w:sz w:val="28"/>
          <w:szCs w:val="28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5646E0DC">
      <w:pPr>
        <w:spacing w:after="0" w:line="240" w:lineRule="auto"/>
        <w:jc w:val="center"/>
        <w:rPr>
          <w:rFonts w:hint="default" w:ascii="Times New Roman" w:hAnsi="Times New Roman" w:eastAsia="MS Gothic" w:cs="Times New Roman"/>
          <w:b/>
          <w:bCs/>
          <w:color w:val="082A75"/>
          <w:sz w:val="28"/>
          <w:szCs w:val="28"/>
        </w:rPr>
      </w:pPr>
    </w:p>
    <w:p w14:paraId="6E7A4740">
      <w:pPr>
        <w:spacing w:after="0" w:line="240" w:lineRule="auto"/>
        <w:jc w:val="center"/>
        <w:rPr>
          <w:rFonts w:hint="default" w:ascii="Times New Roman" w:hAnsi="Times New Roman" w:eastAsia="MS Gothic" w:cs="Times New Roman"/>
          <w:b/>
          <w:bCs/>
          <w:color w:val="082A75"/>
          <w:sz w:val="28"/>
          <w:szCs w:val="28"/>
        </w:rPr>
      </w:pPr>
      <w:r>
        <w:rPr>
          <w:rFonts w:hint="default" w:ascii="Times New Roman" w:hAnsi="Times New Roman" w:eastAsia="MS Gothic" w:cs="Times New Roman"/>
          <w:b/>
          <w:bCs/>
          <w:color w:val="082A75"/>
          <w:sz w:val="28"/>
          <w:szCs w:val="28"/>
        </w:rPr>
        <w:t>VERIFICATION DETAILS</w:t>
      </w:r>
    </w:p>
    <w:p w14:paraId="0A785D62">
      <w:pPr>
        <w:spacing w:after="0" w:line="240" w:lineRule="auto"/>
        <w:jc w:val="center"/>
        <w:rPr>
          <w:rFonts w:hint="default" w:ascii="Times New Roman" w:hAnsi="Times New Roman" w:eastAsia="MS Gothic" w:cs="Times New Roman"/>
          <w:b/>
          <w:bCs/>
          <w:color w:val="082A75"/>
          <w:sz w:val="28"/>
          <w:szCs w:val="28"/>
        </w:rPr>
      </w:pPr>
    </w:p>
    <w:p w14:paraId="22AD59C0">
      <w:pPr>
        <w:spacing w:after="0" w:line="240" w:lineRule="auto"/>
        <w:jc w:val="both"/>
        <w:rPr>
          <w:rFonts w:hint="default" w:ascii="Times New Roman" w:hAnsi="Times New Roman" w:eastAsia="MS Gothic" w:cs="Times New Roman"/>
          <w:b/>
          <w:bCs/>
          <w:color w:val="082A75"/>
          <w:sz w:val="28"/>
          <w:szCs w:val="28"/>
        </w:rPr>
      </w:pP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5"/>
        <w:gridCol w:w="5961"/>
      </w:tblGrid>
      <w:tr w14:paraId="5E219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5DF5764F">
            <w:pPr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</w:pPr>
            <w:r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12E8EA40">
            <w:pPr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  <w:lang w:val="en-US"/>
              </w:rPr>
              <w:t xml:space="preserve">WESTERN REGION </w:t>
            </w:r>
          </w:p>
        </w:tc>
      </w:tr>
      <w:tr w14:paraId="33F1B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2567BA13">
            <w:pPr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224903A">
            <w:pPr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0E05E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77D7FC2F">
            <w:pPr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</w:pPr>
            <w:r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  <w:t xml:space="preserve">SUB-REGION: </w:t>
            </w:r>
          </w:p>
        </w:tc>
        <w:tc>
          <w:tcPr>
            <w:tcW w:w="5961" w:type="dxa"/>
          </w:tcPr>
          <w:p w14:paraId="12FBA85E">
            <w:pPr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  <w:lang w:val="en-US"/>
              </w:rPr>
              <w:t>BUNYORO</w:t>
            </w:r>
          </w:p>
        </w:tc>
      </w:tr>
      <w:tr w14:paraId="786FF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79CB8E76">
            <w:pPr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33762EF">
            <w:pPr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65771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  <w:vMerge w:val="restart"/>
          </w:tcPr>
          <w:p w14:paraId="73A174D3">
            <w:pPr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</w:pPr>
            <w:r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14:paraId="2B214015">
            <w:pPr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  <w:lang w:val="en-US"/>
              </w:rPr>
              <w:t xml:space="preserve">KAKUMIRO DISTRICT LOCAL GOVERNMENT </w:t>
            </w:r>
          </w:p>
        </w:tc>
      </w:tr>
      <w:tr w14:paraId="09B1A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  <w:vMerge w:val="continue"/>
          </w:tcPr>
          <w:p w14:paraId="6DA87ACC">
            <w:pPr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67A1A22">
            <w:pPr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1ECC2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117862B9">
            <w:pPr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884CE59">
            <w:pPr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65A06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  <w:gridSpan w:val="2"/>
          </w:tcPr>
          <w:p w14:paraId="6465CAFE">
            <w:pPr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</w:pPr>
          </w:p>
          <w:p w14:paraId="22EB5F16">
            <w:pPr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</w:pPr>
            <w:r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14:paraId="57A7A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055" w:type="dxa"/>
          </w:tcPr>
          <w:p w14:paraId="7B880EDD">
            <w:pPr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</w:pPr>
            <w:r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4DCCC989">
            <w:pPr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  <w:lang w:val="en-US"/>
              </w:rPr>
              <w:t xml:space="preserve">NAKAGWA HINDU, FATUMAH YASIN, NAKITENDE SHARIFAH </w:t>
            </w:r>
          </w:p>
        </w:tc>
      </w:tr>
      <w:tr w14:paraId="1E258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3055" w:type="dxa"/>
          </w:tcPr>
          <w:p w14:paraId="6EE91A4E">
            <w:pPr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</w:pPr>
            <w:r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76DB0E04">
            <w:pPr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  <w:lang w:val="en-US"/>
              </w:rPr>
              <w:t>0702578692 hindunakagwa@gmail.com</w:t>
            </w:r>
          </w:p>
          <w:p w14:paraId="579E15DE">
            <w:pPr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  <w:lang w:val="en-US"/>
              </w:rPr>
              <w:t>0703480094</w:t>
            </w:r>
          </w:p>
          <w:p w14:paraId="35DE7BA3">
            <w:pPr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  <w:lang w:val="en-US"/>
              </w:rPr>
              <w:t>0703780913</w:t>
            </w:r>
          </w:p>
        </w:tc>
      </w:tr>
      <w:tr w14:paraId="03252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70AAE266">
            <w:pPr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E1B22AD">
            <w:pPr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63EAE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0C6D696B">
            <w:pPr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</w:pPr>
            <w:r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26DFC569">
            <w:pPr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6AAC6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23D9BB0A">
            <w:pPr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</w:pPr>
            <w:r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0C7D26C7">
            <w:pPr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DCB6E99">
            <w:pPr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411D8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582D416A">
            <w:pPr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</w:pPr>
            <w:r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274C38B1">
            <w:pPr>
              <w:spacing w:after="0" w:line="240" w:lineRule="auto"/>
              <w:jc w:val="both"/>
              <w:rPr>
                <w:rFonts w:hint="default" w:ascii="Times New Roman" w:hAnsi="Times New Roman" w:eastAsia="MS Gothic" w:cs="Times New Roman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0F93E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2521B3A1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89ED72D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37906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2A153292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14192199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1F62E7A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027F55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033B49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E521E5B"/>
    <w:p w14:paraId="3A0DE4E6"/>
    <w:p w14:paraId="4227A371"/>
    <w:p w14:paraId="5CDCFB4E"/>
    <w:p w14:paraId="664C6075"/>
    <w:p w14:paraId="2895CF83"/>
    <w:p w14:paraId="50E02F3C"/>
    <w:p w14:paraId="625E7213"/>
    <w:p w14:paraId="35D056C7"/>
    <w:p w14:paraId="2B8DE964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8"/>
          <w:szCs w:val="28"/>
        </w:rPr>
      </w:pPr>
      <w:r>
        <w:rPr>
          <w:rFonts w:ascii="Arial Narrow" w:hAnsi="Arial Narrow" w:eastAsia="MS Gothic"/>
          <w:b/>
          <w:bCs/>
          <w:color w:val="082A75"/>
          <w:sz w:val="28"/>
          <w:szCs w:val="28"/>
        </w:rPr>
        <w:t>HEALTH CENTRES</w:t>
      </w:r>
    </w:p>
    <w:p w14:paraId="545A52D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8"/>
          <w:szCs w:val="28"/>
        </w:rPr>
      </w:pPr>
      <w:r>
        <w:rPr>
          <w:rFonts w:ascii="Arial Narrow" w:hAnsi="Arial Narrow" w:eastAsia="MS Gothic"/>
          <w:b/>
          <w:bCs/>
          <w:color w:val="082A75"/>
          <w:sz w:val="28"/>
          <w:szCs w:val="28"/>
        </w:rPr>
        <w:t>INFORMANT INTERVIEW/DISCUSSION GUIDE (INCHARGE OR RESPONSIBLE PERSON)</w:t>
      </w:r>
    </w:p>
    <w:p w14:paraId="30410AB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50FB39E6">
      <w:pPr>
        <w:spacing w:after="0" w:line="240" w:lineRule="auto"/>
        <w:jc w:val="center"/>
        <w:rPr>
          <w:rFonts w:hint="default" w:ascii="Arial Narrow" w:hAnsi="Arial Narrow" w:eastAsia="MS Gothic"/>
          <w:b/>
          <w:bCs/>
          <w:color w:val="082A75"/>
          <w:sz w:val="28"/>
          <w:szCs w:val="28"/>
          <w:lang w:val="en-US"/>
        </w:rPr>
      </w:pPr>
      <w:r>
        <w:rPr>
          <w:rFonts w:ascii="Arial Narrow" w:hAnsi="Arial Narrow" w:eastAsia="MS Gothic"/>
          <w:b/>
          <w:bCs/>
          <w:color w:val="082A75"/>
          <w:sz w:val="28"/>
          <w:szCs w:val="28"/>
        </w:rPr>
        <w:t xml:space="preserve">Name of Health Centre: </w:t>
      </w:r>
      <w:r>
        <w:rPr>
          <w:rFonts w:hint="default" w:ascii="Arial Narrow" w:hAnsi="Arial Narrow" w:eastAsia="MS Gothic"/>
          <w:b/>
          <w:bCs/>
          <w:color w:val="082A75"/>
          <w:sz w:val="28"/>
          <w:szCs w:val="28"/>
          <w:lang w:val="en-US"/>
        </w:rPr>
        <w:t>KIGANDO HEALTH CENTRE  III</w:t>
      </w:r>
    </w:p>
    <w:p w14:paraId="167349C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tbl>
      <w:tblPr>
        <w:tblStyle w:val="111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6030"/>
        <w:gridCol w:w="2501"/>
      </w:tblGrid>
      <w:tr w14:paraId="3D2F2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20" w:type="dxa"/>
          </w:tcPr>
          <w:p w14:paraId="24698EE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1a</w:t>
            </w:r>
          </w:p>
        </w:tc>
        <w:tc>
          <w:tcPr>
            <w:tcW w:w="6107" w:type="dxa"/>
          </w:tcPr>
          <w:p w14:paraId="32BAB3D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Does the Facility have a record of all assets provided under U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IFT. </w:t>
            </w:r>
          </w:p>
          <w:p w14:paraId="02DB921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5A7DFBF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YES </w:t>
            </w:r>
          </w:p>
        </w:tc>
      </w:tr>
      <w:tr w14:paraId="73375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9DA011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1b</w:t>
            </w:r>
          </w:p>
        </w:tc>
        <w:tc>
          <w:tcPr>
            <w:tcW w:w="6107" w:type="dxa"/>
          </w:tcPr>
          <w:p w14:paraId="339991D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If Not ask how many were supplied and when.</w:t>
            </w:r>
          </w:p>
        </w:tc>
        <w:tc>
          <w:tcPr>
            <w:tcW w:w="2528" w:type="dxa"/>
          </w:tcPr>
          <w:p w14:paraId="43DCF0E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CEBD29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tbl>
      <w:tblPr>
        <w:tblStyle w:val="111"/>
        <w:tblW w:w="900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8280"/>
      </w:tblGrid>
      <w:tr w14:paraId="3C8E2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08E17D9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280" w:type="dxa"/>
          </w:tcPr>
          <w:p w14:paraId="3DE044B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How does this facility Maintain (repair/service/replace) the assets provided under U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GIFT</w:t>
            </w:r>
          </w:p>
          <w:p w14:paraId="4A46836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So far, no maintenance, repair, servicing, or replacement of the assets provided under UgIFT has been carried out.</w:t>
            </w:r>
          </w:p>
        </w:tc>
      </w:tr>
    </w:tbl>
    <w:p w14:paraId="37A8C5E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49F681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9613D0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8C86A3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19616F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7437C9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C46792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1AA3A1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tbl>
      <w:tblPr>
        <w:tblStyle w:val="111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5899"/>
        <w:gridCol w:w="2309"/>
      </w:tblGrid>
      <w:tr w14:paraId="55A55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</w:tcPr>
          <w:p w14:paraId="2944199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899" w:type="dxa"/>
          </w:tcPr>
          <w:p w14:paraId="6C077C5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Does the facility take regular record about functionality/ or breakdown of the assets provided?</w:t>
            </w:r>
          </w:p>
          <w:p w14:paraId="638ADF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95C57C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09" w:type="dxa"/>
          </w:tcPr>
          <w:p w14:paraId="5ACD8F2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YES</w:t>
            </w:r>
          </w:p>
        </w:tc>
      </w:tr>
    </w:tbl>
    <w:p w14:paraId="178BE6D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4222104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6B9F903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CABCB4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0404AD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487118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59F45E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FB4D38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0C730E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D7998F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F4E31F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111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7"/>
        <w:gridCol w:w="3804"/>
        <w:gridCol w:w="4946"/>
      </w:tblGrid>
      <w:tr w14:paraId="59504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</w:tcPr>
          <w:p w14:paraId="5F1FC5B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906" w:type="dxa"/>
          </w:tcPr>
          <w:p w14:paraId="3B49C8B9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How has the U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GI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any issues, challenges and any recommendations for better program implementation.</w:t>
            </w:r>
          </w:p>
        </w:tc>
        <w:tc>
          <w:tcPr>
            <w:tcW w:w="7438" w:type="dxa"/>
          </w:tcPr>
          <w:p w14:paraId="52282CB4">
            <w:pPr>
              <w:pStyle w:val="4"/>
              <w:keepNext w:val="0"/>
              <w:keepLines w:val="0"/>
              <w:widowControl/>
              <w:suppressLineNumbers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</w:t>
            </w:r>
            <w:r>
              <w:rPr>
                <w:rFonts w:hint="default"/>
                <w:sz w:val="28"/>
                <w:szCs w:val="28"/>
                <w:lang w:val="en-US"/>
              </w:rPr>
              <w:t>G</w:t>
            </w:r>
            <w:r>
              <w:rPr>
                <w:sz w:val="28"/>
                <w:szCs w:val="28"/>
              </w:rPr>
              <w:t>IFT Support and Service Delivery</w:t>
            </w:r>
          </w:p>
          <w:p w14:paraId="0B9C5D6E">
            <w:pPr>
              <w:pStyle w:val="85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Times New Roman" w:hAnsi="Times New Roman" w:eastAsia="SimSu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U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  <w:lang w:val="en-US"/>
              </w:rPr>
              <w:t>G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IFT support has contributed significantly to the provision of maternity equipment, which has greatly improved the quality and efficiency of maternal healthcare services.</w:t>
            </w:r>
          </w:p>
          <w:p w14:paraId="0FF9566D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2"/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RECOMMENDATIONS</w:t>
            </w:r>
          </w:p>
          <w:p w14:paraId="784BD7CA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2"/>
                <w:rFonts w:hint="default" w:ascii="Times New Roman" w:hAnsi="Times New Roman" w:cs="Times New Roman"/>
                <w:sz w:val="28"/>
                <w:szCs w:val="28"/>
              </w:rPr>
              <w:t>UgIFT support for repairs: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UgIFT should provide support for the repair and maintenance of some of the supplied equipment and the structures constructed under the programme.</w:t>
            </w:r>
          </w:p>
          <w:p w14:paraId="29A0B921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2"/>
                <w:rFonts w:hint="default" w:ascii="Times New Roman" w:hAnsi="Times New Roman" w:cs="Times New Roman"/>
                <w:sz w:val="28"/>
                <w:szCs w:val="28"/>
              </w:rPr>
              <w:t>Transport support: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UgIFT should consider providing additional transport support, as the health facility currently has only one motorcycle, which is insufficient to meet its operational and service delivery needs.</w:t>
            </w:r>
          </w:p>
          <w:p w14:paraId="5C3EC6A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76FBCBA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7803D40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584505E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0EB93DC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4782B10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0D3F972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1D0EDA0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30B8162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1DF6FA2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41A6615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139A5B0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75F5EDA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15E2949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1B807DD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26276D3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0B5285C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7F393B9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5E2FDCE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  <w:r>
        <w:rPr>
          <w:rFonts w:ascii="Arial Narrow" w:hAnsi="Arial Narrow" w:eastAsia="MS Gothic"/>
          <w:b/>
          <w:bCs/>
          <w:color w:val="082A75"/>
          <w:sz w:val="28"/>
          <w:szCs w:val="28"/>
        </w:rPr>
        <w:t>PROCEED TO VERIFICATION AFTER THIS DISCUSSION</w:t>
      </w:r>
    </w:p>
    <w:p w14:paraId="57533CB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1335EE3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375428F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6"/>
          <w:szCs w:val="26"/>
        </w:rPr>
      </w:pPr>
      <w:r>
        <w:rPr>
          <w:rFonts w:ascii="Arial Narrow" w:hAnsi="Arial Narrow" w:eastAsia="MS Gothic"/>
          <w:b/>
          <w:bCs/>
          <w:color w:val="082A75"/>
          <w:sz w:val="26"/>
          <w:szCs w:val="26"/>
        </w:rPr>
        <w:t>Health centre checklist</w:t>
      </w:r>
    </w:p>
    <w:p w14:paraId="78A17CE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6"/>
          <w:szCs w:val="26"/>
        </w:rPr>
      </w:pPr>
    </w:p>
    <w:p w14:paraId="087C907A">
      <w:pPr>
        <w:spacing w:after="0" w:line="240" w:lineRule="auto"/>
        <w:rPr>
          <w:rFonts w:ascii="Arial Narrow" w:hAnsi="Arial Narrow"/>
          <w:b/>
          <w:sz w:val="26"/>
          <w:szCs w:val="26"/>
          <w:u w:val="single"/>
        </w:rPr>
      </w:pPr>
      <w:r>
        <w:rPr>
          <w:rFonts w:ascii="Arial Narrow" w:hAnsi="Arial Narrow"/>
          <w:b/>
          <w:sz w:val="26"/>
          <w:szCs w:val="26"/>
        </w:rPr>
        <w:t>NAME OF LG</w:t>
      </w:r>
      <w:r>
        <w:rPr>
          <w:rFonts w:hint="default" w:ascii="Arial Narrow" w:hAnsi="Arial Narrow"/>
          <w:b/>
          <w:sz w:val="26"/>
          <w:szCs w:val="26"/>
          <w:lang w:val="en-US"/>
        </w:rPr>
        <w:t xml:space="preserve"> </w:t>
      </w:r>
      <w:r>
        <w:rPr>
          <w:rFonts w:hint="default" w:ascii="Arial Narrow" w:hAnsi="Arial Narrow"/>
          <w:b/>
          <w:sz w:val="26"/>
          <w:szCs w:val="26"/>
          <w:u w:val="single"/>
          <w:lang w:val="en-US"/>
        </w:rPr>
        <w:t>KAKUMIRO DISTRICT LOCAL GOVERNMENT</w:t>
      </w:r>
      <w:r>
        <w:rPr>
          <w:rFonts w:hint="default" w:ascii="Arial Narrow" w:hAnsi="Arial Narrow"/>
          <w:b/>
          <w:sz w:val="26"/>
          <w:szCs w:val="26"/>
          <w:lang w:val="en-US"/>
        </w:rPr>
        <w:t xml:space="preserve">  </w:t>
      </w:r>
      <w:r>
        <w:rPr>
          <w:rFonts w:ascii="Arial Narrow" w:hAnsi="Arial Narrow"/>
          <w:b/>
          <w:sz w:val="26"/>
          <w:szCs w:val="26"/>
        </w:rPr>
        <w:t>NAME OF HEALTH FACILITY</w:t>
      </w:r>
      <w:r>
        <w:rPr>
          <w:rFonts w:hint="default" w:ascii="Arial Narrow" w:hAnsi="Arial Narrow"/>
          <w:b/>
          <w:sz w:val="26"/>
          <w:szCs w:val="26"/>
          <w:u w:val="single"/>
          <w:lang w:val="en-US"/>
        </w:rPr>
        <w:t xml:space="preserve"> </w:t>
      </w:r>
      <w:r>
        <w:rPr>
          <w:rFonts w:hint="default" w:ascii="Arial Narrow" w:hAnsi="Arial Narrow"/>
          <w:b/>
          <w:sz w:val="26"/>
          <w:szCs w:val="26"/>
          <w:u w:val="single"/>
          <w:shd w:val="clear" w:color="FFFFFF" w:fill="D9D9D9"/>
          <w:lang w:val="en-US"/>
        </w:rPr>
        <w:t xml:space="preserve">KIGANDO HEALTH CENTRE </w:t>
      </w:r>
      <w:r>
        <w:rPr>
          <w:rFonts w:hint="default" w:ascii="Arial Narrow" w:hAnsi="Arial Narrow"/>
          <w:b/>
          <w:sz w:val="26"/>
          <w:szCs w:val="26"/>
          <w:u w:val="single"/>
          <w:lang w:val="en-US"/>
        </w:rPr>
        <w:t xml:space="preserve">III </w:t>
      </w:r>
    </w:p>
    <w:p w14:paraId="4C93250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6"/>
          <w:szCs w:val="26"/>
        </w:rPr>
      </w:pPr>
    </w:p>
    <w:tbl>
      <w:tblPr>
        <w:tblStyle w:val="12"/>
        <w:tblW w:w="1624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990"/>
        <w:gridCol w:w="971"/>
        <w:gridCol w:w="1783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14:paraId="5DECC9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0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1007E9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  <w:t>Equipment/ Item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4D3EC0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  <w:t>Department</w:t>
            </w:r>
          </w:p>
        </w:tc>
        <w:tc>
          <w:tcPr>
            <w:tcW w:w="97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C85234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  <w:t>Asset Number</w:t>
            </w:r>
          </w:p>
        </w:tc>
        <w:tc>
          <w:tcPr>
            <w:tcW w:w="1783" w:type="dxa"/>
            <w:tcBorders>
              <w:top w:val="single" w:color="auto" w:sz="4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641E77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  <w:t>Item</w:t>
            </w:r>
          </w:p>
          <w:p w14:paraId="2896CE5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  <w:t>Description</w:t>
            </w:r>
          </w:p>
          <w:p w14:paraId="7965A56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B06669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  <w:t>Life in Months</w:t>
            </w:r>
          </w:p>
        </w:tc>
        <w:tc>
          <w:tcPr>
            <w:tcW w:w="15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C3ECD9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  <w:t>Tag Number ( engrave no.)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92B46F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  <w:t>Date Of Purchase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7012CE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  <w:t>Date Placed In Service</w:t>
            </w:r>
          </w:p>
        </w:tc>
        <w:tc>
          <w:tcPr>
            <w:tcW w:w="102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16D815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  <w:t>Recoverable cost</w:t>
            </w:r>
          </w:p>
        </w:tc>
        <w:tc>
          <w:tcPr>
            <w:tcW w:w="125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445BF0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  <w:t>Cost</w:t>
            </w:r>
          </w:p>
        </w:tc>
        <w:tc>
          <w:tcPr>
            <w:tcW w:w="65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2E0245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  <w:t>Acc Dep Cost</w:t>
            </w:r>
          </w:p>
        </w:tc>
        <w:tc>
          <w:tcPr>
            <w:tcW w:w="74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98EAB7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  <w:t>Net Book Value</w:t>
            </w:r>
          </w:p>
        </w:tc>
        <w:tc>
          <w:tcPr>
            <w:tcW w:w="78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4A160F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  <w:t>Ytd Deprn</w:t>
            </w:r>
          </w:p>
        </w:tc>
        <w:tc>
          <w:tcPr>
            <w:tcW w:w="123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A1BD5B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  <w:t>Equipment status</w:t>
            </w:r>
          </w:p>
        </w:tc>
        <w:tc>
          <w:tcPr>
            <w:tcW w:w="124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47506FF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6"/>
                <w:szCs w:val="26"/>
              </w:rPr>
              <w:t>Remarks</w:t>
            </w:r>
          </w:p>
        </w:tc>
      </w:tr>
      <w:tr w14:paraId="7D709A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E2FDA2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  <w:t>P. Machine, Digital</w:t>
            </w:r>
          </w:p>
          <w:p w14:paraId="66491676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9F38D5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MATERNITY,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77260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6D4DB0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It has a start/stop button white in colour and a cuffis wrapped around the upper arm. </w:t>
            </w:r>
          </w:p>
          <w:p w14:paraId="56955743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It is operated using batteries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3D5E6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D15378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351E0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4745A5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D2AD9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213AD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DE407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EDEBE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A343B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61AEDB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BBA1BE3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Received 1 machine</w:t>
            </w:r>
          </w:p>
        </w:tc>
      </w:tr>
      <w:tr w14:paraId="7D8495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EB323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E4962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AB5C1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F137C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AC3A2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D2B5F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A269C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8B7B3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81DAD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A6F7D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F2599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5FAE1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E1D6B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FB3B9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B3A600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</w:tr>
      <w:tr w14:paraId="6FD16C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F6341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C97CBC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MATERNITY &amp; STORE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90787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D04B29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It doesn’t use batteries. It has a round presssure gauge/ dial with numbers usually from 300mmHg.</w:t>
            </w:r>
          </w:p>
          <w:p w14:paraId="14CA594D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Its usually put on the wall.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54BC2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B32290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53143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5049D9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3B892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9E015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879F6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8F9EA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01A4F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674528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40CA1808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Received 1 machine</w:t>
            </w:r>
          </w:p>
        </w:tc>
      </w:tr>
      <w:tr w14:paraId="7C3EBB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25020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7C80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8C89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B200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A750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5DD2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CAA1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68AB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F991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C35A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125A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15D7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B094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BFEF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89210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</w:tr>
      <w:tr w14:paraId="2CA50D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07AE3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  <w:t>Autoclave 20 Liters.,Duo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36BC13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MATERNITY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0616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28793E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It’s a large, strong metal chamber with a door,  pressure temperature &amp; operating controls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6D9C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7A314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ACB0B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09A245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20203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9B50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4BF6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A112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32C0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B6C2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7521F7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17BC7B2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Received 1 piece and in use</w:t>
            </w:r>
          </w:p>
        </w:tc>
      </w:tr>
      <w:tr w14:paraId="5C54CE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1EF36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E871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8"/>
                <w:szCs w:val="28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3720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8"/>
                <w:szCs w:val="28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D65A6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E156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4BACC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3792F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8"/>
                <w:szCs w:val="28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26A0C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8"/>
                <w:szCs w:val="28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08E3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8"/>
                <w:szCs w:val="28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B022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8"/>
                <w:szCs w:val="28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2DCC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8"/>
                <w:szCs w:val="28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8894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8"/>
                <w:szCs w:val="28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4A23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8"/>
                <w:szCs w:val="28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55894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8"/>
                <w:szCs w:val="28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41C165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8"/>
                <w:szCs w:val="28"/>
              </w:rPr>
            </w:pPr>
          </w:p>
        </w:tc>
      </w:tr>
      <w:tr w14:paraId="0174E6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39330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A809B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STORE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F9D4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3224E9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Stainless stell bowl or basin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9A79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7EECF7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7A78E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BC1C9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13/05/2024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D6E1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7AC6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921A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C9CE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5F96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755287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5F0B65A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Received 1 piece and still kept on store </w:t>
            </w:r>
          </w:p>
        </w:tc>
      </w:tr>
      <w:tr w14:paraId="24D223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49099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AEB2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273F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4A101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09EC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9355C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8255A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3934B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C276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2F9D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7760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3512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EE46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BC40B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B21A15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</w:tr>
      <w:tr w14:paraId="6A2516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97230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5D9C68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STORE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C2C4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A6D477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Metal frame stand with three legs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7A4D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DD9BC25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D9A20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C6BC09B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04BF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1097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ED11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B5EA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0E65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0A1006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D6EEEA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Received 2 pieces and still kept on store </w:t>
            </w:r>
          </w:p>
        </w:tc>
      </w:tr>
      <w:tr w14:paraId="4A44F9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8E63D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84EB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893C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ED08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7756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4C090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677CB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420FC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EA33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F0D3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7C96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619B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6886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FE5D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BFBEF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</w:tr>
      <w:tr w14:paraId="01A325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779B4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3BDF6E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STORE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9C65B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8EDE51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Small rectangular glass plate. It has a special raised chamber where the sample is placed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FD351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5BB939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DE8703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B3A661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CFFBF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55407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C2FF9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04651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86D83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2C4C85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2335A6C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Received 2 pieces  and still kept in store.</w:t>
            </w:r>
          </w:p>
        </w:tc>
      </w:tr>
      <w:tr w14:paraId="795B6E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1984E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C25B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8B06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8752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B5CA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8FC3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994C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A1AB7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  <w:lang w:val="en-US" w:eastAsia="en-US" w:bidi="ar-SA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B459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9AB2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BC5F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0D95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F97C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E755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06AAB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</w:tr>
      <w:tr w14:paraId="33608B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1E53D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E53A32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IN CHARGE’S OFFICE &amp; MATERNITY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50661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99D317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It is metallic.</w:t>
            </w:r>
          </w:p>
          <w:p w14:paraId="1DE51151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Has 2doors </w:t>
            </w:r>
          </w:p>
          <w:p w14:paraId="12D099DA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Has a lock a nd key </w:t>
            </w:r>
          </w:p>
          <w:p w14:paraId="108FA299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It has shelves inside for keeping in documents or equipments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38E91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BD1FE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20D931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8F9686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73754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48C47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9F309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13631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1EA98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53FDC6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7406800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Received 3 pieces and all in use.</w:t>
            </w:r>
          </w:p>
        </w:tc>
      </w:tr>
      <w:tr w14:paraId="65E171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59725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C313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D991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452D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FE16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D56D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5847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48A7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05EF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6882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4565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77F0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ED71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450C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4E0B1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</w:tr>
      <w:tr w14:paraId="67E7D9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9F578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690F04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MATERNITY, OPD &amp; IN PATIENTS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D68AA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857B3F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Long vertical metal plole with a stable base having five legs.</w:t>
            </w:r>
          </w:p>
          <w:p w14:paraId="27AD824A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It has hooks at the top for hanging on fluid bags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CEF33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18D65E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2763D1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4D6C7F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68733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E53F1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3D226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010FB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909C9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0EBFB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D9E7CFB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Received 3 pieces and all in use.</w:t>
            </w:r>
          </w:p>
        </w:tc>
      </w:tr>
      <w:tr w14:paraId="6ED05B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B07AA7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F595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D29E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E1A2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2B62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831B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B142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7E4B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EE2D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B7EC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E27A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9B07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0C9F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3358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391A1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</w:tr>
      <w:tr w14:paraId="084890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8E035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53FFDB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STORE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CD404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89B335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A small white rectangular metal with several holes for holding ESR tubes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4C6AD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70F5048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4F8858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4DEAE4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4EA53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6C8BA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97B92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E8519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51AEA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1F5732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38B06F43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Found 1 piece in store.</w:t>
            </w:r>
          </w:p>
        </w:tc>
      </w:tr>
      <w:tr w14:paraId="270EC7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CD075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01BC4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9387E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695A1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7605C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D3B3D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EBA1A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9845B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4D122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22AC9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FF8A6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A86CA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C76AC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CD535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FC13D9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11177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74759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27DA06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MATERNITY &amp; OPD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51D68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E17A09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Its rectangular in shape with a mattress.</w:t>
            </w:r>
          </w:p>
          <w:p w14:paraId="5490F5E2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It has a back rest which is adjustable. </w:t>
            </w:r>
          </w:p>
          <w:p w14:paraId="7FC499FF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It has four metallic legs.</w:t>
            </w:r>
          </w:p>
          <w:p w14:paraId="053285DA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It has a head and lower body section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81AB5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F75A01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1BC902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846FECD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82B12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61F06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EE470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A6801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2F27A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E420C5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7128160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Found 2 pieces and all in use </w:t>
            </w:r>
          </w:p>
        </w:tc>
      </w:tr>
      <w:tr w14:paraId="4F0FFE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BB5C7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92CFA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608FE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A4D05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4608E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F5C0C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9286F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6B0C8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121C7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38213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6F4C6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3D044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77813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8368B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ACAF70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01A6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4CFE8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  <w:t>Examination light,LED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3E25EA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STORE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E642B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36FD5D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Black in colour with a flexible adjustable arm and a  LED lamp </w:t>
            </w:r>
          </w:p>
          <w:p w14:paraId="43DC69C7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It is easily moved </w:t>
            </w:r>
          </w:p>
          <w:p w14:paraId="48489372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It has an ON &amp; Off switch.</w:t>
            </w:r>
          </w:p>
          <w:p w14:paraId="39775B39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It has a fixed stand with a stable base with wheels. 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68694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F3BDA3C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DAAA7F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5508925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B2C93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AE3E7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D272D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47645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6EE7F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A56892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0A35D07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Found 2 pieces and still kept in store </w:t>
            </w:r>
          </w:p>
        </w:tc>
      </w:tr>
      <w:tr w14:paraId="47DB90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993CD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B4369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5809D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40716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3D51F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21921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36B5A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0D2E9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0C852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4912F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95AB0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9B6B1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D3CE8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F14A5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676A8D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</w:tr>
      <w:tr w14:paraId="075010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67384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11691F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LAB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E5084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F1A7B3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White in colour.</w:t>
            </w:r>
          </w:p>
          <w:p w14:paraId="25E918BD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Digital meter screen with test strrips. 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0209A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AD47BC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E58031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6EBBE24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EED7A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3E766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DFDC4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72F0C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2DD78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413593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FE85D13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Found 1 piece  in use.</w:t>
            </w:r>
          </w:p>
        </w:tc>
      </w:tr>
      <w:tr w14:paraId="64580C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6F757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0857D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DEB8A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4A694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72B1B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236E7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E211C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29A0D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0718B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5F622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544BA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1B10B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5954A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5C796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AA5F30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</w:tr>
      <w:tr w14:paraId="729EBC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4672C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50E6AD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LAB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835F4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B919AE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White Small rectangular electronic device.</w:t>
            </w:r>
          </w:p>
          <w:p w14:paraId="7982CB64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Has digital screen </w:t>
            </w:r>
          </w:p>
          <w:p w14:paraId="28E01CB5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Has an opening where a test strip containing blood is inserted.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328F4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7F1E26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737134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2C8DBD3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A73C5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4F6DF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A0FF4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10934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DBAAA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E22E11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163637F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Found 2 pieces and in use.</w:t>
            </w:r>
          </w:p>
          <w:p w14:paraId="2F2575B6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 </w:t>
            </w:r>
          </w:p>
        </w:tc>
      </w:tr>
      <w:tr w14:paraId="0EC234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A7813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CC835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502AD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4B91A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604CF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8F5F4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2A8A8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E6718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EA841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808D9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A589E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A8125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696BD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71C03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CECC48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</w:tr>
      <w:tr w14:paraId="695BA3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E8210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27DC0C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OPD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49D59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47F910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It’s a tall vertical measuring rod marked in centimeters </w:t>
            </w:r>
          </w:p>
          <w:p w14:paraId="023C511F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It has a stable base where a person stands.</w:t>
            </w:r>
          </w:p>
          <w:p w14:paraId="39D6FA3F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It has a sliding head piece that is lowered to touch the top of the person’s head.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CB03F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50805B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0404CB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511408C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D1B96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813FE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F347F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8CB39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FDC0F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AAF38F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401CCAE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Found </w:t>
            </w:r>
          </w:p>
          <w:p w14:paraId="357C852A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2. one in use and the other still kept in store </w:t>
            </w:r>
          </w:p>
          <w:p w14:paraId="055D6773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The one in use is engraved </w:t>
            </w:r>
          </w:p>
        </w:tc>
      </w:tr>
      <w:tr w14:paraId="4B51C0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51E26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B3AF7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C5D38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D035E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17E63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B4839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6C074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0A8E6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86AAD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3670C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97D54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077C2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BE2C9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F4CF1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424FD7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</w:tr>
      <w:tr w14:paraId="3A7D38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907B7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C63198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OPD, LAB, POSTNATAL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D547D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24A497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Its metallic with two trays and four wheels for easy movement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2B0C2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F31B9B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549E2C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CC8E1F4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9E646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1CCF2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95083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0CEDE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B0868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698DFF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Functioning </w:t>
            </w:r>
          </w:p>
          <w:p w14:paraId="4D261CE2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7A6CE6B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Received 4 pieces. in use. </w:t>
            </w:r>
          </w:p>
        </w:tc>
      </w:tr>
      <w:tr w14:paraId="4D48D8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16AD1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C365B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F445E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217AE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0E151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B82F2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B321E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1802A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76DE0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45FC1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12218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52E02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1B954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C364D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6ED943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DF10A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73DD2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832D7A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LAB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164AD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C29818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Has two eye pieces at the top </w:t>
            </w:r>
          </w:p>
          <w:p w14:paraId="64E11828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Has a strong base and supporting arm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ED5F4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32403F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43FAB5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C7AC074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54D52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68216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16435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CDE7B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50A63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5AE0C5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  <w:p w14:paraId="7EC90D4E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5A3879D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Received 3 pieces one in use </w:t>
            </w:r>
          </w:p>
        </w:tc>
      </w:tr>
      <w:tr w14:paraId="6B087F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D5E4B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0662A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37186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C6C77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BFF3B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1EB0A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3592B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B3DD7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88807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10792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9BB5E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5A236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6D347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9B21C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2D85F0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1A23D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01DBD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C2B075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STORE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66EE8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B55866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Handheld instrument used to look inside the ear.</w:t>
            </w:r>
          </w:p>
          <w:p w14:paraId="4653A41C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The handle contains batteries </w:t>
            </w:r>
          </w:p>
          <w:p w14:paraId="1CC7C348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Its black in colour.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7BD70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755C8AE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FF055F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B65C22C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741F2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CDBAA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D3274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0583C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8C487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E5721C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016C3F0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Received one and not yet in use still kept in store. </w:t>
            </w:r>
          </w:p>
        </w:tc>
      </w:tr>
      <w:tr w14:paraId="444552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53A1D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16B25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C5599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E269F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62074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6A6F9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92D4B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BB527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73659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82D7B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72DF6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48AA7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C2F51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9AB869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723EBA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</w:tr>
      <w:tr w14:paraId="084FB6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34E8B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46AFFF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MATERNITY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51870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FA07E5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Its blue in colour and tall folding screen and washable.</w:t>
            </w:r>
          </w:p>
          <w:p w14:paraId="449A48DA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Has wheels for easy movement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D4CDD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15C890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2BFBC3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621163F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D38FC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B509D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CE707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2E773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C9D77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1D24B8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CE7CCDC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Received 5 pieces and In use </w:t>
            </w:r>
          </w:p>
        </w:tc>
      </w:tr>
      <w:tr w14:paraId="2A7C46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C91F3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57B3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5258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6874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3A03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AA66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1E99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E0D4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B11C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6590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61EA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2186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9DF8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8263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DC0B7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</w:tr>
      <w:tr w14:paraId="0CA09C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87779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E954BD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MATERNITY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96F44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7DEEBF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Has wheels for easy movement</w:t>
            </w:r>
          </w:p>
          <w:p w14:paraId="39484C36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Has a mattress where a patient lies.</w:t>
            </w:r>
          </w:p>
          <w:p w14:paraId="01623AB9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It has adjustable back rest </w:t>
            </w:r>
          </w:p>
          <w:p w14:paraId="005D83F8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It has push handles at the head and foot end </w:t>
            </w:r>
          </w:p>
          <w:p w14:paraId="692E085A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Has lockable wheels or brakes for safety.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AD8CD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EF991E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47D4A2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63B6C2F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8B264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14A61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554A6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7D606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31339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85114D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FEC32BF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Received one piece and in use </w:t>
            </w:r>
          </w:p>
        </w:tc>
      </w:tr>
      <w:tr w14:paraId="2A0771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B983E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6765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91C6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3C75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CA60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6FDC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AD46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DDAD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7EEA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CAD6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535C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C8FB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0291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282B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32FBA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</w:tr>
      <w:tr w14:paraId="739B18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2468B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D8F979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MATERNITY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04A1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A73099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Grey in colour </w:t>
            </w:r>
          </w:p>
          <w:p w14:paraId="5E5CB58A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E4C6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B0EB63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CF1FAC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5A6E15F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9DF2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A126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4CB4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5D2E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4259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1289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FF22A6E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Received 1 piece one in use and one still kept in store </w:t>
            </w:r>
          </w:p>
        </w:tc>
      </w:tr>
      <w:tr w14:paraId="336DDB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77B9B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D374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15F9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F9C4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A63D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D759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A756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6E35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04F4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165C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6FE6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6E75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38EB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9C87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6B9F4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</w:tr>
      <w:tr w14:paraId="6EA9DF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20FA6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D8535F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OPD &amp; MATERNITY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AE119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C17327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Has 2 ear pieces at the top </w:t>
            </w:r>
          </w:p>
          <w:p w14:paraId="64D17D4B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It has flexible rubber tubing connecting the earpieces to the chest piece.</w:t>
            </w:r>
          </w:p>
          <w:p w14:paraId="41027688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Has a metal chest piece.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D0861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AC37F2B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FEE922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61422BE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F1C93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B4572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DC38F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3F661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FE7D5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D69597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CC16ADE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Received 8 pieces and in use </w:t>
            </w:r>
          </w:p>
        </w:tc>
      </w:tr>
      <w:tr w14:paraId="1EB2DB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35A55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81D04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9E649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AFDC5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21447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8B348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C208B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109F9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32890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4B1DB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7A789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8CB43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3BFC4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4B94F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E9AD5F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</w:tr>
      <w:tr w14:paraId="6DB354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E8EC6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CD3BE4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LABOUR SUITE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E3735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EA4E9A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Its plastic.</w:t>
            </w:r>
          </w:p>
          <w:p w14:paraId="40D6183C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Has a stop and stop button.</w:t>
            </w:r>
          </w:p>
          <w:p w14:paraId="36C7844E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Has digital display showing minuted seconds.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D43B0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6A4BE5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3D03BC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7F7E200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BCFF8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A465C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D566B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56999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CF4C8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5A6E40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D43077B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Received one piece and in use</w:t>
            </w:r>
          </w:p>
        </w:tc>
      </w:tr>
      <w:tr w14:paraId="53581A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B9D01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10F11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B4547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D197E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777FC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D1108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09294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66E03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4DE06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9A0D7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0D699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AF97E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46AEB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C7D94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138780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</w:tr>
      <w:tr w14:paraId="67FB9C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E4261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E938DA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MATERNITY &amp; STORE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0D0CC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0B64EC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Has four wheels with brakes.</w:t>
            </w:r>
          </w:p>
          <w:p w14:paraId="3E6C2CFE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Has side rails to help prevent falls.</w:t>
            </w:r>
          </w:p>
          <w:p w14:paraId="287670E2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Has a long flat mattress</w:t>
            </w:r>
          </w:p>
          <w:p w14:paraId="573C2FD6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Has an adjustable back rest.</w:t>
            </w:r>
          </w:p>
          <w:p w14:paraId="5049BEE2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Has handles at the head and foot end.</w:t>
            </w:r>
          </w:p>
          <w:p w14:paraId="305FCADB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They are black in colour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2280B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6492D4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557F1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BF077F4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3F224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7E7D8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8FE06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58115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A1D72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B08DDB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05A5DDF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Received two pieces and in use</w:t>
            </w:r>
          </w:p>
        </w:tc>
      </w:tr>
      <w:tr w14:paraId="57DC13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819BA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2CF16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A2827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A9F98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DB2BD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355098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9FD21D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E9F53C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17941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9BA4D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3A72C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A15A0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4A2A5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16936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9757B0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</w:tr>
      <w:tr w14:paraId="3E42EE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00F6D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F017A5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STORE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C4A62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FC4950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Metallic gas plates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02B44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376BE8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658260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C73AD65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BE97A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5B071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E8D51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4F279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CB584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8E6D77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CF598B9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Received one piece and not yet in use. Still kept in store.</w:t>
            </w:r>
          </w:p>
        </w:tc>
      </w:tr>
      <w:tr w14:paraId="31BBEF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EE9F2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301A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CF55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0D57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34C9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F9BB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F671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2905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BCF0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02AE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BAA7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86D8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D16F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4E86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B03D4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</w:tr>
      <w:tr w14:paraId="6F03BC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B88BF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B03E1B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OPD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298A7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4BD468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Has a wide plat form where adults stand.</w:t>
            </w:r>
          </w:p>
          <w:p w14:paraId="3EF8B123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Has a weight display.</w:t>
            </w:r>
          </w:p>
          <w:p w14:paraId="4897A07F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Has a sliding height meter that rests gently on top of the head.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156C5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4F4BD8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4482E8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D279119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45373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250DC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AD378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99AE1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E7216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7C195B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25B6388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Received 1 piece and in use </w:t>
            </w:r>
          </w:p>
        </w:tc>
      </w:tr>
      <w:tr w14:paraId="10681D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D598F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7C4C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3849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AA77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6F53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F7E7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8E69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BC8F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5AF9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3706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2A9F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2452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AAE4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3F53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06323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</w:tr>
      <w:tr w14:paraId="24D1FF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0516C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F1CC2E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LABOUR SUITE AND STORE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99B2B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445A13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White in colour with a shallow, curved weighing tray where the baby lies.</w:t>
            </w:r>
          </w:p>
          <w:p w14:paraId="0A970415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Has a digital weight display.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49C4A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43AFCF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CE6023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2DA984B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D77FB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279C8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67188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BD47A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85223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D9F3AF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D3D88E9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Received 4 pieces one in use and 3 not yet in use and still kept in store.</w:t>
            </w:r>
          </w:p>
        </w:tc>
      </w:tr>
      <w:tr w14:paraId="141479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D1837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8FE8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19D4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B5F8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D2B7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FFF4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1D56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E5A4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5E46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CB3C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B7E9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E4FA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5577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8FEE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D9FFF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2BE70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A390F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D6FF3D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DC418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501D1D">
            <w:pPr>
              <w:numPr>
                <w:numId w:val="0"/>
              </w:numPr>
              <w:spacing w:after="0" w:line="240" w:lineRule="auto"/>
              <w:ind w:left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 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F1D49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D48D0F8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2CAD77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3BA2147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N/A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0AE76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34CC6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F9F4C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E1D74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3253D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3662E8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01B42D7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</w:tr>
      <w:tr w14:paraId="4D28C7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CB15A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2FB7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7106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E7EE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800E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6419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F50E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B98E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9788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F4EE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BCCF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D86B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B135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37E3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09157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89569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9CBEB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F68BBF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MATERNITY, STORE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4BF70F">
            <w:pPr>
              <w:numPr>
                <w:ilvl w:val="0"/>
                <w:numId w:val="0"/>
              </w:numPr>
              <w:spacing w:after="0" w:line="240" w:lineRule="auto"/>
              <w:ind w:left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89785B7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Has two large wheels with hand rims </w:t>
            </w:r>
          </w:p>
          <w:p w14:paraId="4DFA6964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Has two small front wheels </w:t>
            </w:r>
          </w:p>
          <w:p w14:paraId="77CBD54A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Has arm rests for support, foot rests for the user’s feet.</w:t>
            </w:r>
          </w:p>
          <w:p w14:paraId="10D19FDD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It has brakes to keep the wheel chair stationary.</w:t>
            </w:r>
          </w:p>
          <w:p w14:paraId="321EC7C1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Has push handles at the back for an attendant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881B1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B2549F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9A224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C4EE54A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3A134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EC1A1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8AC0D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01FFA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D3D3E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0F9F97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42010CC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Received 5 pieces and in use </w:t>
            </w:r>
          </w:p>
        </w:tc>
      </w:tr>
      <w:tr w14:paraId="72CC32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AA999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D790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4A24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2B52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CA5C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95B5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1DD5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3BAE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3A9D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0B19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C690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2C89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A383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6531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48551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</w:tr>
      <w:tr w14:paraId="17F149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6F317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B3C516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RECEPTION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59DE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6E5A0C">
            <w:pPr>
              <w:spacing w:after="0" w:line="240" w:lineRule="auto"/>
              <w:jc w:val="center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Flat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164E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B28E8E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0B4BC2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5E5D263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23EF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79F3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D508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E8D2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E83A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82E196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55E62F0">
            <w:pPr>
              <w:spacing w:after="0" w:line="240" w:lineRule="auto"/>
              <w:jc w:val="both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Received one and in Use </w:t>
            </w:r>
          </w:p>
        </w:tc>
      </w:tr>
      <w:tr w14:paraId="625007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B2F83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55E6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E035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7E03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AA23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3C01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D530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5D5D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0B48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9E7E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8DF7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AD91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4406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D4C6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7D300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</w:tr>
      <w:tr w14:paraId="3BC6C0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EEDD5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CBBDA6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MATERNITY &amp; OPD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4ABA3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B692EB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Metallic containers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762D7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B49020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74FD0B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67458D2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70CE1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8630B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4402B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879C9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36566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68AB75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74F897B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Received 10 and in use  </w:t>
            </w:r>
          </w:p>
        </w:tc>
      </w:tr>
      <w:tr w14:paraId="7EB078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8A20E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A0BFB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97388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E3D32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01195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ECCBF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26B8A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D40A4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E5FFD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DB73F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CB5A3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9D4E2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B679B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E22D2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8090D4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</w:tr>
      <w:tr w14:paraId="0CFC3B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30BF1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43EAE1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LAB,MATERNITY, STORE 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D890F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3B6133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White in colour and round with numbers or markings. </w:t>
            </w:r>
          </w:p>
          <w:p w14:paraId="52732505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Has a hour and minute hand </w:t>
            </w:r>
          </w:p>
          <w:p w14:paraId="72173991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Has a hook for hanging it. </w:t>
            </w:r>
          </w:p>
          <w:p w14:paraId="00977D2A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It operates on a battery.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2FED7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5382DA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98B766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DD3E515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D25F3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EBE4B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3B31C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24D75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B4933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2A589B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2507175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Received 4 pieces and one is in use while others are still kept in store.</w:t>
            </w:r>
          </w:p>
        </w:tc>
      </w:tr>
      <w:tr w14:paraId="7E4F0E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2787C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818C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1964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91D5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0748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B9ED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96D9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8F49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10FE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B115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254B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7944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FBEF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C35C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95252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6"/>
                <w:szCs w:val="26"/>
              </w:rPr>
            </w:pPr>
          </w:p>
        </w:tc>
      </w:tr>
      <w:tr w14:paraId="7DD5B3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E5BF6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54633B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MATERNITY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427D0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839861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Medical kit containing instruments to assess mothers newborns infants and children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1E26E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18191B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080438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38DAFE8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9CF59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93A4E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68992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9905C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A5C31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DDEAD0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38C72F20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Received 2 pieces and in use </w:t>
            </w:r>
          </w:p>
        </w:tc>
      </w:tr>
      <w:tr w14:paraId="4FA2B8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DED3A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69CB9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6EDA3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17300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DEB7F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69B2D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9578D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119BB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BA482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D03C0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6616A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47801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DCCA7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89E62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A1CEDF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49C5F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39E85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12BB23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STORE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AD69E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18E0A5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Medical case or kit containing instruments that examine and monitor patients at OPD.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F8D4F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588343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7CBEC5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E52477F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1CCA7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6957C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F27F9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E279B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EFE38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9CFE5C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1276236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Received 3 pieces and not yet in use. Still kept in store.</w:t>
            </w:r>
          </w:p>
        </w:tc>
      </w:tr>
      <w:tr w14:paraId="5C72E8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F105C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899E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E6C6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C28F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3212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CA1C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0CE7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6B3F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9CA8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0FC0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4194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7D09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14DD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4AE6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2BAF7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3A971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CACBB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9128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52FD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F761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B3AC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E03D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95E3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40DF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7664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066D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C8BE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3361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BEEC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7A1C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FD753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1AC8A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94514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2879A9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STORE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44D19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A3CC84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A set laboratory glassware consisting of test tube, beakers, measuring cylinders, flasks, pipettes and other glass items used for laboratory testing and sample preparations.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05E53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08B781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F6B64D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F155964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B2412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AFC9C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83C62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2EE57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D5D71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4DFF51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7A0537A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Received 2 pieces and not yet in use. Still kept in store.</w:t>
            </w:r>
          </w:p>
        </w:tc>
      </w:tr>
      <w:tr w14:paraId="2BD6BC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19BAF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09EAD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6B54C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C1F25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9C906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CCFE9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59FB5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25276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0282A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D8EB8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B842E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1B672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1E47E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F22B3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585320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6C141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EEF64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6985F4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STORE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CD648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853873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It’s a set of stainless steel medical containers used for holding instruments and other materials during patient treatment.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FCD20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DD581B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5FDEF3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63DABED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A4261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2E99B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162B0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846B7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ECF88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93B60F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2A30609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Received 3 pieces and not yet in use. Still kept in store.</w:t>
            </w:r>
          </w:p>
        </w:tc>
      </w:tr>
      <w:tr w14:paraId="620B03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29506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3BA3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6C65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154A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2F7B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CCD3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A219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6A5A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454F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E068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9FD8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D586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375E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5879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450E4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36114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77AE3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6D0F5B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OPD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89171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AEAA2D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It’s a stainless steel dressing instrument set consisting of forceps, scissors kidney dish etc used for wound dressing and minor procedures.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3DE55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A99FC9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119E85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EEAF53B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99281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81A66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28CCD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FAC90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74714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73DE41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104AE38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Received 3 pieces and in use.</w:t>
            </w:r>
          </w:p>
        </w:tc>
      </w:tr>
      <w:tr w14:paraId="3DAFF8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70E18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6D2D3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33F3C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C466B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EF6C5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240E8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92393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73A6F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AF429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F9F51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8EAD1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660E3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373DF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58272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863617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A1160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7DE4A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BE1978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OPD &amp; STORE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634BB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2D1657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A basic instrument set containing ear and nasal instruments for examining minor procedures of the ear, nose and throat.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E579C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7B7318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6C1570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15D765F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976A1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9A8A4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B2A11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65E3C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18DB4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7B4552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8DF1D30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Received 3 pieces. One in use and the other one still kept in store </w:t>
            </w:r>
          </w:p>
        </w:tc>
      </w:tr>
      <w:tr w14:paraId="5A8AA4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99B2E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29FC4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5404F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688DC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C61F5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E6633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A9A73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A978B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5D4E0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541E8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C9946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B9B78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E911F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222B6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DF343D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29914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68D7E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BCD9D45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OPD &amp; STORE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AEB7D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90F300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It’s a collection of medical instruments used close and repair wounds in stitches.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94691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2E9C19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252A8E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9DA13AB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7891A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C4E65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C068A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04D8C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19FCA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07AF60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159AD8D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Received 3 pieces. One in use and the other one still kept in store </w:t>
            </w:r>
          </w:p>
        </w:tc>
      </w:tr>
      <w:tr w14:paraId="2479C8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228C0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74E25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2B12A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EFB33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8BB1F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05F1E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C42D9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BADD0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2967B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78350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46029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DDD0A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BB3CC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3EA07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AB4D07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AE2FC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B704C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D09CF0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MATERNITY &amp; OPD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3EC87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66B459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It uses a battery. </w:t>
            </w:r>
          </w:p>
          <w:p w14:paraId="7FB3E847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Has a small main display unit with an LCD screen.</w:t>
            </w:r>
          </w:p>
          <w:p w14:paraId="7ADBE337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It has control buttons. </w:t>
            </w:r>
          </w:p>
          <w:p w14:paraId="5EFF3D43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Has a display showing pulse rate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DB6A2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5C58A2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A2540B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1B70450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4AADC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EA05E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B82E4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F7A75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4D05C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51A7FF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562036B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Received 2 pieces and in use.</w:t>
            </w:r>
          </w:p>
        </w:tc>
      </w:tr>
      <w:tr w14:paraId="649B39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6BEEE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7379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8CCB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2E8A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2529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392E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C312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B46A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B00C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1036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0214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5D1F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E7B8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955C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F48C9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4DD4D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28AFA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87E467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IN PATIENT, MATERNITY, OPD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8C173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2ECBB4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Its metallic </w:t>
            </w:r>
          </w:p>
          <w:p w14:paraId="62FB1C67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Has a comfortable mattress</w:t>
            </w:r>
          </w:p>
          <w:p w14:paraId="38E8AB8C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Has four wheels with brakes </w:t>
            </w:r>
          </w:p>
          <w:p w14:paraId="73407CFE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Has side rails for patient safety.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9E175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630BE8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EE1C33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0216D13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EBC38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9459D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CDD40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04B0F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A8613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AB5630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3454238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Received 6 pieces and in use.</w:t>
            </w:r>
          </w:p>
        </w:tc>
      </w:tr>
      <w:tr w14:paraId="60A808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7A0AD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D179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4207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40A4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A413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F357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0D5C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F5FD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2B52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9DE2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96F1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C4C3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A0E1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B90D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15503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9BD1C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B7F0B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88F32C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STORE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EF660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FAA51F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Its metallic.</w:t>
            </w:r>
          </w:p>
          <w:p w14:paraId="2079EFAA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Has 4 wheels with brakes.</w:t>
            </w:r>
          </w:p>
          <w:p w14:paraId="621DA4CA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Side rails for patient safety.</w:t>
            </w:r>
          </w:p>
          <w:p w14:paraId="1580BF4C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Adjustable back rest.</w:t>
            </w:r>
          </w:p>
          <w:p w14:paraId="1797CA1F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Has a comfortable mattress</w:t>
            </w:r>
          </w:p>
          <w:p w14:paraId="51108C5C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9F3E6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6D0D632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C3AED4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FFA500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13/05/2024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D0871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9E38D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445F1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3C689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8A98B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9E0D43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503DD57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Received 3 pieces and not yet  in use.</w:t>
            </w:r>
          </w:p>
        </w:tc>
      </w:tr>
      <w:tr w14:paraId="534393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9D4DD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16281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A9D4E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A3FFB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53F01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28D12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7A48B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F1B5A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45A0F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14FF6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DAB12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9CC2D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09E0B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545B5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B6ABE2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8AC5D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96464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724D72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PEDIATRIC, POSTNATAL, FEMALE WARD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2CA72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5F5672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Its metallic</w:t>
            </w:r>
          </w:p>
          <w:p w14:paraId="2434B0EF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Has a drawer and a storage part.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A1CD0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EC7638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D60F80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C9D22D9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1B781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3DAD9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75FA5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B16A3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3D8BA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632470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91364BD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Received 10 pieces and in use  </w:t>
            </w:r>
          </w:p>
        </w:tc>
      </w:tr>
      <w:tr w14:paraId="0ACCC9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BF402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08491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3A1E7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0BFAE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9F215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A20C2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87082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9935B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9BAC2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8F587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C731E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0D6C1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47886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B635D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C28F43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0039E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7EE6C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E2ED56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IN CHARGE’S OFFICE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BB9282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7D554D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Its metallic </w:t>
            </w:r>
          </w:p>
          <w:p w14:paraId="53BDC403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Has shelves </w:t>
            </w:r>
          </w:p>
          <w:p w14:paraId="56A7A70C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Has glass doors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70B0B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5F1361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CD0C8B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EBB43A0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30144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8D934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E122D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8E5CD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D5748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DEA2BE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  <w:p w14:paraId="0551B0D3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7C80A3C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Received 1 and in use</w:t>
            </w:r>
          </w:p>
        </w:tc>
      </w:tr>
      <w:tr w14:paraId="000F57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D9A85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74182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665C1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2285E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5304F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B8865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7396A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F0EF2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3FBC9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BDEA2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024AF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DAEDA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3E9E5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F9D25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FB02D2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483C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186D4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7B8378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MATERNITY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39801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C07781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Its blue in colour and has a mattress that is easy to clean.</w:t>
            </w:r>
          </w:p>
          <w:p w14:paraId="79E6DFD5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It has side rails for patient safety</w:t>
            </w:r>
          </w:p>
          <w:p w14:paraId="1A464618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It has a removable adjustable delivery section to assist the health worker during child birth. </w:t>
            </w:r>
          </w:p>
          <w:p w14:paraId="290FFFD5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Has wheels with brakes for movement and stability. </w:t>
            </w:r>
          </w:p>
          <w:p w14:paraId="4F54CF6E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Has adjustable back rest and leg section</w:t>
            </w:r>
          </w:p>
          <w:p w14:paraId="08400B06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Has leg support for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A93ED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F4D781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695D67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0875B85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A4FA5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B97F5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48D1E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EC952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CF30A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4CD168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60F17AC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Received 1 piece and in use </w:t>
            </w:r>
          </w:p>
        </w:tc>
      </w:tr>
      <w:tr w14:paraId="5FD914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4968C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D616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AC5D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5B1F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B69D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F9E2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2E30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2954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64B2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68F6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48CC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63D0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3BB9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0115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B633D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D66D1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D6E2A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Oxygen Therapy Apparatus, Mininum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C42874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MATERNITY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65F37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FF7CED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Has a cylinder valve, flow meter, nasl cannula, oxygen tubing and a cylinder stand for safety movement.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810DA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2E68B9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735160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7C8D320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56CD6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81371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E3C53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30CF2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2702D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FA7121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B1DDD1F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Received 1 piece and in use.</w:t>
            </w:r>
          </w:p>
          <w:p w14:paraId="04485CE6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</w:tr>
      <w:tr w14:paraId="5C817C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CAE2F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BFA0D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730CC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5FD6E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84DCE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7987B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2287F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F8914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DB5E7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DCEDA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C8D89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2FE41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AF462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3E460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8C4D9C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95CF1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85C85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F9A269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 STORE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4B770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1F9B39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Smaller bag with a small infant sized mask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24432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DDE84E3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25FA2F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B8CBA89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8DD12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0B4A4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4E12E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55648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56E75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50F0A1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1309A9E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Received 15 pieces and still kept in use </w:t>
            </w:r>
          </w:p>
        </w:tc>
      </w:tr>
      <w:tr w14:paraId="22BD5C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5582F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F522B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6CEAC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82CA3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106FD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F2511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F388C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0B06D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EC825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39B92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0E0BA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BCC20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2C1DC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3A941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748DE7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B6AF3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96925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1D5FC2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STORE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5E96A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CF1435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Has a large self inflating bag with large transparent face mask.</w:t>
            </w:r>
          </w:p>
          <w:p w14:paraId="15528DDD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Has oxygen tubing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E7C6A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7E22027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89DCB8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7A727B5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360B1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9125C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A7002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42A54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A77B7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D02BA4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E52D0A0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Received 15  pieces and still kept in store.</w:t>
            </w:r>
          </w:p>
        </w:tc>
      </w:tr>
      <w:tr w14:paraId="656955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40EFD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B93F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D73E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60C9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A096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34A0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AD74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CC40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69E3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9B21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CD73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CA02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3E3A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C0EE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F2D7E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A8849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182F0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F5CF76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MATERNITY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D545B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A9EBCA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Has a collection bottle, vacuum gauge, suction tubing and catheter, power switch and electrical cable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73C0F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DFEE07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3E3C67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98E7888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F259D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D1DFD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C28EA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F5078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E4039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A36FDF6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 and one use.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FD01C2C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Received 1 piece and  in use </w:t>
            </w:r>
          </w:p>
        </w:tc>
      </w:tr>
      <w:tr w14:paraId="102F8A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72696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90D76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94E2A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F541D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0B5BE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D85B9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55B39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39BB4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46027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B7706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B0B9D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C2BCB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FDD24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FC3F3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CF4609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4F821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0BB73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2A58D5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STORE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228DD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BC6F97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Has a main electrical unit medicine chamber, patient tubing, face mask, and power cable.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293E1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069328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1AF273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9B7CF06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9B0A3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65A65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B87AD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3F6B6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5A81B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A17800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FA442A4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Received one an still kept in store.</w:t>
            </w:r>
          </w:p>
        </w:tc>
      </w:tr>
      <w:tr w14:paraId="1B3092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D20FE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78A86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C6187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F0482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95235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219AE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08692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9906B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93781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5FB7C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FDF0A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D3FB9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68BC8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7E4F5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5F7CAF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A89F2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7F3C9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395371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MATERNITY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6A7EA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19B0C2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Has 2 oxygen flow meters, oxygen tubing connections ventilation openings and internal compressor.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F917A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582677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44B56A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3C24859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04D41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87286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889BD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98D53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8B35F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90933B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0064CC3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Received 1 piece and  in store.</w:t>
            </w:r>
          </w:p>
        </w:tc>
      </w:tr>
      <w:tr w14:paraId="6651BB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8186C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05DE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22E0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BC06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5811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C965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8F2E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23A8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DEEC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D537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05CF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DB3E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AF99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EA21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4F7EA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2B91C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6DD1C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E4566C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MATERNITY, FAMILY PLANNING, RECEPTION &amp; ANTENATAL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04806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565BC8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Its long wooden an flat surface with stands.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222C2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293D56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A4EFAA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E89664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25B16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5B175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0685D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61321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178D5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5F5CF09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384400D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Received 4 pieces and in use.</w:t>
            </w:r>
          </w:p>
        </w:tc>
      </w:tr>
      <w:tr w14:paraId="5A23F1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0EAEF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389A5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B1D63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321A7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61DCD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94D25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FCEDB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66F58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654BA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26684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2FB16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E4B38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78B9B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5BB71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AA88F3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AC0C6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6C7DF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9FE45C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MATERNITY &amp; INJECTION ROOM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1CE45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A78334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Its metallic with a lid on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C5FAB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809311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BD2B80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27129E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FDDC5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59977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3F679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1636B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DB224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72A542E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11 Functioning &amp; one not fuctioning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359727E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Received 12 pieces .</w:t>
            </w:r>
          </w:p>
        </w:tc>
      </w:tr>
      <w:tr w14:paraId="2025E1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08DA7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9668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7DF3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3648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363B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A3C9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0CB0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833A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255A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3C3C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CC14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FD91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CF79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B291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2C600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70CA6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F3A9E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922E9D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MATERNITY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24229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DDEC71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Small rectangular, metallic  baby bed with a mattress. </w:t>
            </w:r>
          </w:p>
          <w:p w14:paraId="1F62FD04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Has a raised protective sides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D2B12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7C2FF4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58C746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6F6A7D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6C6C3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8777D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FD232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E3273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CFCC0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6FB950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446E53F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Received 5 pieces and in use.</w:t>
            </w:r>
          </w:p>
        </w:tc>
      </w:tr>
      <w:tr w14:paraId="3AB073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810F1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C03BD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83119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9250C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C7D65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CBC75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BD73A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F323B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F68C9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1609B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BBF00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BF789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E23B5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C9AD3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6F2DFB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5FBBC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582C5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2F20FC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MATERNITY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BFD98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6C184F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It’s a collection of basic medical examination instruments packed in a case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FC987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0ACB83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51ECD0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A6F08A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98A90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B9A62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FF144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7EE40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5C6F1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37D650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42026CC4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Received 2 pieces and in store</w:t>
            </w:r>
          </w:p>
        </w:tc>
      </w:tr>
      <w:tr w14:paraId="777D84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91E39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F6B32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5B634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7E103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A3B7C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2B627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6CA89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D93BB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2C7F9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682E1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A4505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668E0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84F9D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0C900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BC6027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AE374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4C4BA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E9C09C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STORE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4456F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9FEB8E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Reusable stainless steel containers and bowls used for nursing procedures, dressing wounds, etc.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81285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7422C8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C66FE5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D22C7B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5A7A2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06DD5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9A50B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BBAFB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AC0D3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972763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04B19DF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Received 2 pieces and  in store</w:t>
            </w:r>
          </w:p>
        </w:tc>
      </w:tr>
      <w:tr w14:paraId="6023ED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4A91F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0E771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FDF2D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CE9E3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7FD87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83F31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9385F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48591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8379F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49309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7C2FE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6343E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5B750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FA4B4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FB5D92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8573A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EC00D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4CB810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MATERNITY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1CF97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BEFBCE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It’s a collection of stainless steel instruments used during child birth and related procedures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28547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E1DD35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27AA26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52AFAB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FF68B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8C84A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14549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26CCE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D1B56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D7E6C7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6DADB56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Received 5 pieces and in use.</w:t>
            </w:r>
          </w:p>
        </w:tc>
      </w:tr>
      <w:tr w14:paraId="17C7ED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4B6CA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2D097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4445B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809E7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6BACF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E6C40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BEF3B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F526C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9C277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3EA8D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16075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6EFDD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E2056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E9EE6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CBE871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34D5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2018D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F80F20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MATERNITY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6C0E4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034610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Small collection of surgical instruments used to remove stitches from healed wounds.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FEC4B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0EE3AF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B8B98E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8A1EF9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200FD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9ABC9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8BB1B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9C127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5FF1A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358F51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7D7EF21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Received 5 pieces and in use.</w:t>
            </w:r>
          </w:p>
        </w:tc>
      </w:tr>
      <w:tr w14:paraId="655BF8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0A315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C90A4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70B42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3AB1D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7BE5D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34511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996D0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26FA8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EAB14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B70CE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56D71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35D3C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2BD73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839F1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818D11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E0287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E9B5C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DFAB59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MATERNITY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6A5D2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B8A9DC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It’s a set of medical instruments used for uterine evacuation using manual suction.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327E4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534F5F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C63EF4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933D52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B7901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6674B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7A5AA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CF81B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0CEE5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10128F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574E6BC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Received 5 pieces and in use.</w:t>
            </w:r>
          </w:p>
        </w:tc>
      </w:tr>
      <w:tr w14:paraId="11ACA5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63C71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DED27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AB646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B0113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CD6D3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72667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7EB16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C6E45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BCC97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3A05C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BC5F4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B5D29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B09EE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5C49B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06AEDE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68554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23F95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7F764E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LAB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80432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AFC788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Small containers used to collect stool sample.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0C292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FA6E98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D1DADA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DCDEAB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24FE1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68C21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556C6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B151D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FF3CC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A96910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4E9A9FC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Received 3 pieces and in use.</w:t>
            </w:r>
          </w:p>
        </w:tc>
      </w:tr>
      <w:tr w14:paraId="47AEF1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30D93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A4942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8BE15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99AE0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32606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23A2A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06B5E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8A7AF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259B7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01EEB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3B42B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52263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1AF87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E4D53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738E7A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C92C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58547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A2DDD5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MATERNITY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6CA8A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53A77A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Its small soft rubber rounded at one end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E01EB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2CE41F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686FD0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4BAC23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B8092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E2F0E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F9C0F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7FF94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73546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072984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11A656E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Received 3 pieces and in use.</w:t>
            </w:r>
          </w:p>
        </w:tc>
      </w:tr>
      <w:tr w14:paraId="66DA24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843DB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B9407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CABB1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3E667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9F4D7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494BC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050FC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0D891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2D7DD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2AB37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21C38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5DCAF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7C70E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F589E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00571A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62F21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0DF3F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Fetoscope, Dopplar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6D35AF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MATERNITY, ANTENATAL &amp; STORE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54FF1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A15A38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Small handheld electronic unit, has a digital screen, a speaker for hearing the fetal heart beat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25FD0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4E04B0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BACE61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09991E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06680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D5BE1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5A03B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6774C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C26C4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A01F74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1B96705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Received 3 pieces and in use.</w:t>
            </w:r>
          </w:p>
        </w:tc>
      </w:tr>
      <w:tr w14:paraId="777940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4F81A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8393F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647A5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5FEEB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DFB56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E1EEC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43CEC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83C3C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626BE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1BED2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EB955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A4D6E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8A5F0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AD2ED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8146CE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1DD0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FBB39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02E45A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F366C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B4CCD0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51DB7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6DAC1F2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31BAA3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0697AA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6D4E6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19D5F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46B4D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51260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78331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408851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N/A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4C65E6C9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Did not receive </w:t>
            </w:r>
          </w:p>
        </w:tc>
      </w:tr>
      <w:tr w14:paraId="77F928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BDAE4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3B4FF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CF4DF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C8CFB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CF1DF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7BE9E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E2B9E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6D121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B13C7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ABE63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3B473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6A2A1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6BAB4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0C4C2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62EAFF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229DB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E5744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B732E3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LAB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014DC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9279D5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Its rounded machine, white in colour, it has a digital display and electrical power cable.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3848B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160D05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9544C0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7B5B1B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784AA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66617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9BB4B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C16C2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94030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31F14B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2B56C854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Received 1 pieces and in use</w:t>
            </w:r>
          </w:p>
        </w:tc>
      </w:tr>
      <w:tr w14:paraId="091A72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0FE34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1DE76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511AB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08328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26908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41F3F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1DCB1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72450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111C1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5380C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7C25C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CAF20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D110E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B023D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BDABE1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F6BB9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FA551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8143C4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RECEPTION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D6E89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F4E21A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Has padded seat and high supportive backrest , wide armrests to support the mother’s arms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557C9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40B242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217204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A9F2AC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408A8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5435B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6B8B6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DA93F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CDA1E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B9897F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34C0B0BB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Received 1 pieces and kept at the reception.</w:t>
            </w:r>
          </w:p>
        </w:tc>
      </w:tr>
      <w:tr w14:paraId="21240A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1E9F7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B45BF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7DC14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44387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73E79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F9126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88598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E8F13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61FBE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75D7C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905BE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120E2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B7205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89B9D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29950D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F2DBB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B34DE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4FAB9FF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7D40F3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01EE2ED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255E67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B64C47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9EF16C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1F1A03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CB4557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BB0C3F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BF9A5B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14D55B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8E60CB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ACF77B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N/A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6E2BE6F5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Did not receive </w:t>
            </w:r>
          </w:p>
        </w:tc>
      </w:tr>
      <w:tr w14:paraId="7046AD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B8D9A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3A894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BD775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5AC54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5E083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825A8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5D663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26F95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50C0D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BEE40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23451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7108F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1EB46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54BDC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4CB710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B197C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AD32F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7790B9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LAB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E61CA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6E3E4E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Its white in colour. </w:t>
            </w:r>
          </w:p>
          <w:p w14:paraId="26BD28B0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Small held electronic machine.</w:t>
            </w:r>
          </w:p>
          <w:p w14:paraId="37B26F11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Has simple buttons.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12A7D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10325B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21C7E8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67E8C1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9C732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E89FE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3E52F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C7F8B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4D3A7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159B9F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2302A6E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Received 2 pieces and in use.</w:t>
            </w:r>
          </w:p>
        </w:tc>
      </w:tr>
      <w:tr w14:paraId="0F83C2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D1440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76FC1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A5651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D4F1F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29830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FB773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4E06A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83F02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249F1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6C1A4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8F7A3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A78D5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A81E9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A8B51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272481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D830F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BA30A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F0E0A06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MATERNITY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D494AC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29ABE62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Has adjustable back </w:t>
            </w:r>
          </w:p>
          <w:p w14:paraId="344A72A8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Has wheels and brakes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C5B92F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67C169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30D5BD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B450A5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1EF0D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AE28D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54068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D1F1A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B358A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DB6EB8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2C9F647D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Received 2 in use</w:t>
            </w:r>
          </w:p>
        </w:tc>
      </w:tr>
      <w:tr w14:paraId="6B7655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2C339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E3311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79850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E9DD5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50667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31C09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AB1BC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44E2F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31A61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893AD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29BEF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BC19C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645C2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8EE8E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64FE22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CDD06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72F23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AA9144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MATERNITY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03DC0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2D032CC">
            <w:pPr>
              <w:numPr>
                <w:ilvl w:val="0"/>
                <w:numId w:val="0"/>
              </w:numPr>
              <w:spacing w:after="0" w:line="240" w:lineRule="auto"/>
              <w:ind w:left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 Black in colour </w:t>
            </w:r>
          </w:p>
          <w:p w14:paraId="45816EF6">
            <w:pPr>
              <w:numPr>
                <w:ilvl w:val="0"/>
                <w:numId w:val="0"/>
              </w:numPr>
              <w:spacing w:after="0" w:line="240" w:lineRule="auto"/>
              <w:ind w:leftChars="0"/>
              <w:jc w:val="left"/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 w:eastAsia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 xml:space="preserve">Flexible with a light on top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8DCA9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8AE386B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563FBA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960DD87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38B95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9D924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A526A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F837F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E9708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7CCCEA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D2D4AF9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Received 2 in use.</w:t>
            </w:r>
          </w:p>
        </w:tc>
      </w:tr>
      <w:tr w14:paraId="77CEFC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3BEA0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65F05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A63D1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877D4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84CDA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EB1CC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384E0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20F16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2CF6F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F44A9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B4B94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A36E9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BA290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662B9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CDE606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28081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EF779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22F70C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b/>
                <w:bCs/>
                <w:sz w:val="24"/>
                <w:szCs w:val="24"/>
                <w:lang w:val="en-US"/>
              </w:rPr>
              <w:t xml:space="preserve">OPD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5000C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DC97FE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Collection of basic ear, nose and throat examination instruments in a sterilized stainless steel tray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7B0A9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EDD3E1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6F4843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81EE9B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1298F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9A288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8B5F7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638FF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5DF76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32F62E9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2DC7323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Received 3pieces and in use.</w:t>
            </w:r>
          </w:p>
        </w:tc>
      </w:tr>
      <w:tr w14:paraId="7982F0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A4131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3E72A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C877F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31CED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7C26B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F7B66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054B5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6A324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BC6AE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2C406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E1E8F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20D36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6BAA7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877ED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81D4E6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92655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5BAA6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0ABD79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b/>
                <w:bCs/>
                <w:sz w:val="24"/>
                <w:szCs w:val="24"/>
                <w:lang w:val="en-US"/>
              </w:rPr>
              <w:t>STORE, LABOUR SUITE &amp; STORE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06E60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252BF4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It’s a small soft self inflating bag</w:t>
            </w:r>
          </w:p>
          <w:p w14:paraId="432F8A26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Has a small transparent face mask </w:t>
            </w:r>
          </w:p>
          <w:p w14:paraId="27CB3C47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Has one way valve between the bag and mask</w:t>
            </w:r>
          </w:p>
          <w:p w14:paraId="356E770B">
            <w:pPr>
              <w:numPr>
                <w:ilvl w:val="0"/>
                <w:numId w:val="13"/>
              </w:numPr>
              <w:spacing w:after="0" w:line="240" w:lineRule="auto"/>
              <w:ind w:left="420" w:leftChars="0" w:hanging="420" w:firstLineChars="0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Has neonatal mask sizes.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2D068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274B4D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0B5E401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6D20EA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C2C6F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7940E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61A3E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16DCF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6C70B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1B3937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480E95B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Received 15 pieces and in use.</w:t>
            </w:r>
          </w:p>
        </w:tc>
      </w:tr>
      <w:tr w14:paraId="22E0C8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CE8C6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AEA05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5C55B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27FF1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9C41F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F89FA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8DFFD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304BD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9B29E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B2197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3D27E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70F33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D4C2A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FA799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BDB5AA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AEEA7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BCE3F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D078CC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b/>
                <w:bCs/>
                <w:sz w:val="24"/>
                <w:szCs w:val="24"/>
                <w:lang w:val="en-US"/>
              </w:rPr>
              <w:t>N/A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EAB33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89A201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625E9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91DD3F7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FF00D1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3004680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N/A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ACD5E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05A1E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82757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3213A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DEE54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984919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A7324FF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Did not receive an incubator</w:t>
            </w:r>
          </w:p>
        </w:tc>
      </w:tr>
      <w:tr w14:paraId="183820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28B44F5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7EA4A8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674BB42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1A58C0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A3E552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9E6A69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6A3A0C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819A71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CC60C2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E1AB25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1C2E28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248CF81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FFE5E9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629776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</w:tcPr>
          <w:p w14:paraId="2F68E25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F1D2F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20839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109E35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OPD, IN-CHARGE, LAB  </w:t>
            </w:r>
          </w:p>
        </w:tc>
        <w:tc>
          <w:tcPr>
            <w:tcW w:w="97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01BC8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47C50A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Padded seat and back rest </w:t>
            </w:r>
          </w:p>
          <w:p w14:paraId="73931C39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Its adjustable </w:t>
            </w:r>
          </w:p>
          <w:p w14:paraId="1C2038D9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Its black in colour and has wheels.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FB553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E56C20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KMR/KGD-HC/UGIFT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1C22DF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5BF5EA5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2023</w:t>
            </w: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B6C04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34541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3EE8C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7C55C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7398B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41953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6F70FE2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Received 3 pieces and in use.</w:t>
            </w:r>
          </w:p>
        </w:tc>
      </w:tr>
      <w:tr w14:paraId="74D756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E1310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0934C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1535A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A6892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2C316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EDB2D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1ECA5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91532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D61CB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6CA0E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A8546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2E6C0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9ECE4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D58DB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30D83E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E62B0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B140B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CBD919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IN-CHARGE'S OFFICE, OPD, LAB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015F1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4110D8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Its wooden brown in colour with a flat top and drawers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2C21E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C06ECA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KMR/MKR/HC/UGIFT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48AE693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353CD16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13/05/2024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9E83E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18CA3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254E1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C4B9F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4F4D5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A674F1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top"/>
          </w:tcPr>
          <w:p w14:paraId="2AD971B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Received 3 pieces and in use.</w:t>
            </w:r>
          </w:p>
        </w:tc>
      </w:tr>
      <w:tr w14:paraId="4FD960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A6EFC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C8FD3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DC523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774DB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3C161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74744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9B44F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F64D1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F9A36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B221F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D65C2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E1894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903F3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BC049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9707C7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84F26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A6F93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C67FD8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RECORDS ROOM, OPD, FAMILY PLANNING &amp; ANTENATAL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DFA4A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34108E3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Metallic with drawers for keeping in files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FD85F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67EC983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KMR/MKR/HC/UGIFT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7C7DD77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158A493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6"/>
                <w:szCs w:val="26"/>
                <w:lang w:val="en-US"/>
              </w:rPr>
              <w:t>13/05/2024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02AFE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2A6C7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138B3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0DB2D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75212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6E3F85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8FFCE2F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Received 6pieces but still kept in store. </w:t>
            </w:r>
          </w:p>
        </w:tc>
      </w:tr>
      <w:tr w14:paraId="223C68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553FB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6C115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A7C55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DC402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78D65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14B61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31127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1846B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7C366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2FCBF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C746D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4535B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9D6C1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ED131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8ED75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F870C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1E5AE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0A3C62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MATERNITY BLOCK 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5C8C1E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6E8B43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44491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C71FED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33C12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D333A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AD995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0A54B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DDC94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262A3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75F81D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ABA040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EEB2DF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One block constructed</w:t>
            </w:r>
          </w:p>
        </w:tc>
      </w:tr>
      <w:tr w14:paraId="21F560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E1B84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0199F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6042F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5E11F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E2168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5D53F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4F5879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A9DEA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F5879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3A444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2C229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94957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008A05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6958F4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4A7497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FDC50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54E8B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AB5CD8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A053D2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031EA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6E2C0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0DA4BA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27442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91A47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7D26E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51703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B35C4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1C5F20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FDAA9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0BFAE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top"/>
          </w:tcPr>
          <w:p w14:paraId="24CC6F1B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  <w:t>N/A</w:t>
            </w:r>
          </w:p>
        </w:tc>
      </w:tr>
      <w:tr w14:paraId="38759F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1EECA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69A4D1">
            <w:pPr>
              <w:spacing w:after="0" w:line="240" w:lineRule="auto"/>
              <w:jc w:val="left"/>
              <w:rPr>
                <w:rFonts w:hint="default" w:ascii="Arial Narrow" w:hAnsi="Arial Narrow" w:eastAsia="Times New Roman" w:cs="Calibr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9A9F6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E312C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BF7AE6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ADDEB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06F5FF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B6A13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2E335A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D7118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5568E1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73C2B8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C2B4D3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3A447B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D11F2C">
            <w:pPr>
              <w:spacing w:after="0" w:line="240" w:lineRule="auto"/>
              <w:jc w:val="left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710D2B15">
      <w:pPr>
        <w:spacing w:after="0" w:line="240" w:lineRule="auto"/>
        <w:jc w:val="left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A0AE7D6">
      <w:pPr>
        <w:spacing w:after="0" w:line="240" w:lineRule="auto"/>
        <w:jc w:val="left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356844E">
      <w:pPr>
        <w:spacing w:after="0" w:line="240" w:lineRule="auto"/>
        <w:jc w:val="left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9A9C5B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CB9204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74CA3C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BB41B1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D0F17F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02CF54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97DB9A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7F90A6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941705F">
      <w:pPr>
        <w:spacing w:after="0" w:line="240" w:lineRule="auto"/>
        <w:jc w:val="both"/>
        <w:rPr>
          <w:rFonts w:hint="default" w:ascii="Times New Roman" w:hAnsi="Times New Roman" w:eastAsia="MS Gothic" w:cs="Times New Roman"/>
          <w:b/>
          <w:bCs/>
          <w:color w:val="082A75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PICTURES OF ASSETS VISITED AND VERIFIED</w:t>
      </w:r>
    </w:p>
    <w:p w14:paraId="156F0DD0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2519045" cy="1889125"/>
            <wp:effectExtent l="0" t="0" r="15875" b="14605"/>
            <wp:docPr id="3" name="Picture 3" descr="20260825_105934[2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20260825_105934[2]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519045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2546985" cy="1645920"/>
            <wp:effectExtent l="0" t="0" r="11430" b="5715"/>
            <wp:docPr id="4" name="Picture 4" descr="20260825_105958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20260825_105958[1]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546985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2546985" cy="1360170"/>
            <wp:effectExtent l="0" t="0" r="11430" b="5715"/>
            <wp:docPr id="5" name="Picture 5" descr="20260825_110038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20260825_110038[1]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546985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2527300" cy="1724660"/>
            <wp:effectExtent l="0" t="0" r="8890" b="6350"/>
            <wp:docPr id="6" name="Picture 6" descr="20260825_110048[2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20260825_110048[2]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52730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2547620" cy="2153920"/>
            <wp:effectExtent l="0" t="0" r="17780" b="5080"/>
            <wp:docPr id="7" name="Picture 7" descr="20260825_110113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20260825_110113[1]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54762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D9E5A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2141220" cy="1569720"/>
            <wp:effectExtent l="0" t="0" r="11430" b="11430"/>
            <wp:docPr id="8" name="Picture 8" descr="20260825_110132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20260825_110132[1]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14122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2157095" cy="1617980"/>
            <wp:effectExtent l="0" t="0" r="1270" b="14605"/>
            <wp:docPr id="9" name="Picture 9" descr="20260825_110140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20260825_110140[1]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157095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2147570" cy="1607820"/>
            <wp:effectExtent l="0" t="0" r="11430" b="5080"/>
            <wp:docPr id="10" name="Picture 10" descr="20260825_110157[2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20260825_110157[2]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14757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2121535" cy="1427480"/>
            <wp:effectExtent l="0" t="0" r="1270" b="12065"/>
            <wp:docPr id="11" name="Picture 11" descr="20260825_110140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20260825_110140[1]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121535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2134235" cy="1741170"/>
            <wp:effectExtent l="0" t="0" r="11430" b="18415"/>
            <wp:docPr id="12" name="Picture 12" descr="20260825_110256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20260825_110256[1]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134235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2138045" cy="810895"/>
            <wp:effectExtent l="0" t="0" r="8255" b="14605"/>
            <wp:docPr id="13" name="Picture 13" descr="20260825_110338[2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20260825_110338[2]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138045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CBA74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</w:p>
    <w:p w14:paraId="79E6B20D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</w:p>
    <w:p w14:paraId="6521CDEC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</w:p>
    <w:p w14:paraId="4447C623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</w:p>
    <w:p w14:paraId="26111F23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2435860" cy="1826895"/>
            <wp:effectExtent l="0" t="0" r="1905" b="2540"/>
            <wp:docPr id="14" name="Picture 14" descr="20260825_110426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20260825_110426[1]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43586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2433320" cy="1512570"/>
            <wp:effectExtent l="0" t="0" r="11430" b="5080"/>
            <wp:docPr id="15" name="Picture 15" descr="20260825_110435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20260825_110435[1]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43332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2414270" cy="1522730"/>
            <wp:effectExtent l="0" t="0" r="1270" b="5080"/>
            <wp:docPr id="16" name="Picture 16" descr="20260825_110445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20260825_110445[1]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41427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2385695" cy="1590040"/>
            <wp:effectExtent l="0" t="0" r="10160" b="14605"/>
            <wp:docPr id="17" name="Picture 17" descr="20260825_110452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20260825_110452[1]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385695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2387600" cy="1712595"/>
            <wp:effectExtent l="0" t="0" r="1905" b="12700"/>
            <wp:docPr id="19" name="Picture 19" descr="20260825_110458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20260825_110458[1]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38760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D1D9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2413635" cy="1807845"/>
            <wp:effectExtent l="0" t="0" r="1905" b="5715"/>
            <wp:docPr id="20" name="Picture 20" descr="20260825_110511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20260825_110511[1]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413635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2423795" cy="1598930"/>
            <wp:effectExtent l="0" t="0" r="1270" b="14605"/>
            <wp:docPr id="21" name="Picture 21" descr="20260825_120922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20260825_120922[1]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423795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2394585" cy="1446530"/>
            <wp:effectExtent l="0" t="0" r="1270" b="5715"/>
            <wp:docPr id="23" name="Picture 23" descr="20260825_121654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20260825_121654[1]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394585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2445385" cy="1646555"/>
            <wp:effectExtent l="0" t="0" r="10795" b="12065"/>
            <wp:docPr id="24" name="Picture 24" descr="20260825_121810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20260825_121810[1]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445385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2443480" cy="1693545"/>
            <wp:effectExtent l="0" t="0" r="1905" b="13970"/>
            <wp:docPr id="25" name="Picture 25" descr="20260825_123058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20260825_123058[1]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44348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F945B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</w:p>
    <w:p w14:paraId="72F6B1E7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</w:p>
    <w:p w14:paraId="3E5B28DE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</w:p>
    <w:p w14:paraId="6D645446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</w:p>
    <w:p w14:paraId="1E0C502A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sectPr>
          <w:pgSz w:w="16838" w:h="11906" w:orient="landscape"/>
          <w:pgMar w:top="1440" w:right="1440" w:bottom="1440" w:left="1440" w:header="720" w:footer="720" w:gutter="0"/>
          <w:cols w:space="720" w:num="1"/>
          <w:docGrid w:linePitch="360" w:charSpace="0"/>
        </w:sectPr>
      </w:pP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2023110" cy="2408555"/>
            <wp:effectExtent l="0" t="0" r="10795" b="15240"/>
            <wp:docPr id="26" name="Picture 26" descr="20260825_123305[2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20260825_123305[2]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02311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985010" cy="2093595"/>
            <wp:effectExtent l="0" t="0" r="1905" b="15240"/>
            <wp:docPr id="28" name="Picture 28" descr="20260825_123316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20260825_123316[1]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9850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EE38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bookmarkStart w:id="1" w:name="_GoBack"/>
      <w:bookmarkEnd w:id="1"/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SCHOOL VERIFICATION CHECKLIST</w:t>
      </w:r>
    </w:p>
    <w:p w14:paraId="42A52CA5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D80F38A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72CFDD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0496D9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0023F9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9135F7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656CB24">
      <w:pPr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br w:type="page"/>
      </w:r>
    </w:p>
    <w:p w14:paraId="654F672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0"/>
          <w:szCs w:val="40"/>
        </w:rPr>
      </w:pPr>
      <w:r>
        <w:rPr>
          <w:rFonts w:ascii="Arial Narrow" w:hAnsi="Arial Narrow" w:eastAsia="MS Gothic"/>
          <w:b/>
          <w:bCs/>
          <w:color w:val="082A75"/>
          <w:sz w:val="40"/>
          <w:szCs w:val="40"/>
        </w:rPr>
        <w:t xml:space="preserve">SCHOOL INTERVIEW/DISCUSSION GUIDE </w:t>
      </w:r>
    </w:p>
    <w:p w14:paraId="1CAA9E1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21347F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school: ………………………………………………………………………………..</w:t>
      </w:r>
    </w:p>
    <w:p w14:paraId="4FE3437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111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6035"/>
        <w:gridCol w:w="2496"/>
      </w:tblGrid>
      <w:tr w14:paraId="6F5D2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3E77BBA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2CE3022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117CB27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62D77B3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9DF9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00547F7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4A8E6EF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0E43F38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F97289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111"/>
        <w:tblW w:w="900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8280"/>
      </w:tblGrid>
      <w:tr w14:paraId="5F01F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06EBE2A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102E6ED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</w:tc>
      </w:tr>
    </w:tbl>
    <w:p w14:paraId="6A8D868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267D94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8BA07D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AF0539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196541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93FE8A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824D9B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65DF23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111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5899"/>
        <w:gridCol w:w="2309"/>
      </w:tblGrid>
      <w:tr w14:paraId="73DC7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</w:tcPr>
          <w:p w14:paraId="410915F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587875E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69E96B1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5A04A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3E086C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74AD80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478C77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5BE236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14D42B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65E57A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D37770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B6C831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60BD7D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0C0680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64E107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489005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111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5906"/>
        <w:gridCol w:w="2303"/>
      </w:tblGrid>
      <w:tr w14:paraId="0F333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</w:tcPr>
          <w:p w14:paraId="7029F1F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1A12EA38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124EA9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BF1F28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7205CE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C068B2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0F3000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1CF87D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5CABD5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8863DA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8347D2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FD027F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8D16E6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PROCEED TO VERIFICATION AFTER THIS DISCUSSION</w:t>
      </w:r>
    </w:p>
    <w:p w14:paraId="1918B23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6BF878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2EAD0E67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  <w:r>
        <w:rPr>
          <w:rFonts w:ascii="Arial Narrow" w:hAnsi="Arial Narrow" w:eastAsia="MS Gothic"/>
          <w:b/>
          <w:bCs/>
          <w:color w:val="082A75"/>
          <w:sz w:val="32"/>
          <w:szCs w:val="32"/>
        </w:rPr>
        <w:t xml:space="preserve">SCHOOL FURNITURE </w:t>
      </w:r>
    </w:p>
    <w:p w14:paraId="773564EA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5FE3373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CB44A3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495935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LG………………………………………………………………… Name of SCHOOL………………………………………………………………………………</w:t>
      </w:r>
    </w:p>
    <w:p w14:paraId="5ED6A0B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12"/>
        <w:tblW w:w="16524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8"/>
        <w:gridCol w:w="1310"/>
        <w:gridCol w:w="960"/>
        <w:gridCol w:w="1299"/>
        <w:gridCol w:w="916"/>
        <w:gridCol w:w="1092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14:paraId="41B2C0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28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CFFE62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254976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FC825F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D45F6D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975939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EE0FAD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EC1A68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37B546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D45FA6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330A69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B14F80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5B1D70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72152F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4812AB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AC6D16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55B32F8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1099F8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DF2B7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A892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9921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CE17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4433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19E5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D6AD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947F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43FF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8FC3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4B39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3EE7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63AB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6F10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D998B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56590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F68AA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C829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3AB5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15E8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EEEB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ABB5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147D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4914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609B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BDF2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9866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2712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26E5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9F86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1A8E4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04657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87AF2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EEDE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2315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1950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5A38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1025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BC4F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9BAF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B939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AF1C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1090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8F72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879B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D351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381C6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B2956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0CB6F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B618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0742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5FE4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24D6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65EE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03E7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A3D7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695E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1359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4D16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8A08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37B9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D2E3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8A6DA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8BA62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071EE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047A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F08E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4B2C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99E8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B51C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9551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50A8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A6C1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B28D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C9AA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E3F8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6A18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4692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38894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306DE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B2FF6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418F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7240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33C4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50A2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1499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0379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E748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100A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CAEE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C656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F038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8B6C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5ED6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2BF87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0C226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96E99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BF6A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84EE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C5C7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93F2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71EF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D2FA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0568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0011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C2CC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38B4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B9EC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DFC0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9A9C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C9A4E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9A93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3926E05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2CACD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1A5B1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F53AC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5AFFD6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1288A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F663B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0FD0E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1AFAA9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73039D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431CB4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08D08C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60B5EE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</w:tcPr>
          <w:p w14:paraId="3ED97E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  <w:noWrap/>
          </w:tcPr>
          <w:p w14:paraId="720A52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64B36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7BED6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5E0D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E77F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7C9B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5F57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83D2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62C4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33D9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A1C8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2CEE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55EA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2EE7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0F24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72DE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6BC07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94D74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EF42B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0CF4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96D3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B0C0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8CD2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9E8D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83DC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53BE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47EA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8B13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191D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D4D7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2D90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49F7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4F3E3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61F3E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1FAEA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C47E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9110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2E8C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1A9E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3256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C567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5285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3BA3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E6DB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ED59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75D5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E1F4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8919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B1A05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5CD75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89C85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898D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7C54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FAF4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7AB4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9918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CA8B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256F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3C70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1A92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E73E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F502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6E6B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3712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B000C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F5B7E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AA29C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0387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2BE8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F675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B42B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4668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D43B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A2BB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5B01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1C8D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66FF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E991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E482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3290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F0F38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7B07C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CD810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5B60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1358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EBE8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DBA1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1782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A092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64BF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5D1A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E66C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89C8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7CE5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AF49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006A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7D72D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E2DD3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0CC01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A7D4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0F01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1A7A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DF5B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F28F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7EDE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7981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69DF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E5C4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9301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881F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9B5D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011C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A0397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0759A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C331C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2A14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D4DB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BE16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5BF9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1FAD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DC2F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B272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7865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ABEF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F23D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45DE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A74E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F7EF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066CC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0A7D7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566E1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8FF9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059D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8784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FC73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CEB0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281F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9511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EF72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BF94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07B7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1EDD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224A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26E2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30CFA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94082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970CB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7578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69AB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B25A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0D25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F952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4C4F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23AD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4923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8A2A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935A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0E74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F00D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EBE3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512BB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91BF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7E185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9BE7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7CBA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B27C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20AD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FA1E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3CD4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DC94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DB19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F465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84C8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C474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7207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4A4B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8A6D9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E28CE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334CA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D051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A3D0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984E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5EF3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BE94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AAA2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4E21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E142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3E24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0A8A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28BD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6D76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5A26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48D88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AC5AE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21782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9AD7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8C26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2804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F34E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33C7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D9D5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BED9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6E40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48DF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C01B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8AAA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60F4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DA8A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B4C37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44C63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D82AF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2C7F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E695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9A4B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EBE1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D6CB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9A3D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43D9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AE8B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55FA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8904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5344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E48D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8586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3FC59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AEABB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1AAAE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1674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87AB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04FD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1288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E35F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963F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AD93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A159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4E5B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133F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C64F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5C90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27F9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0799D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984FC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8EDAC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8A0C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CA29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6BFD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D41E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AA68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41AF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145C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4BDA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1396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069A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75EC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0DA5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3D50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BF5A7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5CDF1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8A04C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4DB8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F2DD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BBA4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3B41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C0A9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5023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0F87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81D9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3219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3AC5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48BD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029B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7631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4ADF8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AFDC9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6C6B7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3E2D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5B74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4C9A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5DDC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65F7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B22D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6DF1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B2A9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A721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2DC9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56FF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7A7D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9284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65682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D8A54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70316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48AE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ABDF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68CD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8B6F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E19C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887B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9A42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41C4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24B2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FB53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CE9B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6657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8AEA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3ACCB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71F32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F6717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C63D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9BFD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0A04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845C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C093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71F1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0150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F82F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14EE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EFD6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560E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5371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4933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15524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49C4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FF847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934B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591D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BF21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F829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40B2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61CF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C9FB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ED9F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271A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ADDA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FF1D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E939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FC8F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7A440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921C0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FD81A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1DEF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E779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2887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D835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6EAE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30E5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5540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6C7E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D148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E47B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34E8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ACEA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0CB6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D6A7F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5A250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DC1BF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097C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8B5C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ECAD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8298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3547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6040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27E5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5B7B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3EB6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03F5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1E51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4B2D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1B94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C11FF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F3007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1EBDD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CB97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4C71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D31F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A093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77C6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CFAB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1498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1F75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0C6A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7613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14A8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F42A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14A7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90548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06677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50E51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4D0A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BC23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601A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B9E7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251B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6A22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34AB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0839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C414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E8A6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232F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625D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2EEC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AB18A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F39A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2E299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0960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BBF8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09B9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D19A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659C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1F2F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3FC9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334C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AE11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BC38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C2F6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9115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D528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68DE3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3D694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B5555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A683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0CB9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536F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FF4E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D9DE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B342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578A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F61D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50B8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B223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8D11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0D02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5711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45178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FCD06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A6112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F87D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AA5E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AD73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40AD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0978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79C9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C319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8684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6055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E554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24E5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9C36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196B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ECCA8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7BB4B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50F87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E8C0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F612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77EC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ED99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804D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3173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C8E5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0BE1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9AEA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A496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35C8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F3DF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EC8F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59D6B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452E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69970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4C00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8FE6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9DA8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AB2D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B8A0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C8E5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7096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E8AF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0285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15FA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D5D1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E23E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BD68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F7BED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46B9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886CB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3E43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E069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3903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B79B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1EDF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6987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2F6B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5D50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6650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8C60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22DE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6EBD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C372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B937B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3AB0E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CE542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9803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6738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7D8C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D6F6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AD71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FFC7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0B38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26ED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C30A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FC04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16ED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E765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3886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D904B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F98F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B2A18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9F59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2074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424C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7330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B588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69F6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5FD4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2067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C7EF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52CB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8379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FB61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DD5D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CCDF8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8365A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0E0F0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B81B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5EE5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C901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3E88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6AA8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AA02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8C07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9EAB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9771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CD3D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6874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5017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0606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3AFA5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7A6A9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16FEF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B51B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B24D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95AC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2DA2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1196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6CA2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A722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DAFC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755C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CFD6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D2C5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2592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40D5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4B751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BD391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6CDE0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008D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6792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0B3F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1720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3CD6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72D5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D552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CEA8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DB31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2566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F79F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4DB8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E94E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064AF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A450B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3AB12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B07B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D943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3DC6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9B3E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9D2F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AB7E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D065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3C26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59E7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B6A8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B125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AD50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C67E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97BC3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4F6CF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52257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061D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B4E2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099E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D8EB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F388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9440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3E3D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23B3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EE75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03FC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F84F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1A9E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B7AD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46B92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77AEC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B35F7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B5AE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7701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4D91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A07C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D20D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0A27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E500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7FE2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5774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52AB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F0ED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34B8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A49D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94E2C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014CC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033D4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5B26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3F23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1515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80EE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F39D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11D2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33F2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4951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8823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D68E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45C8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AA13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250C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4A865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6F8C4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E8013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42C4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5401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9DBF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99CE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215D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8102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FC31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9FBD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73CA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5C4E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AAC1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7892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CD21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BD716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A5F91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4846A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9728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6F2D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3145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C1D4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5C2E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AFC9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193F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12D2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FA82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4546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3041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64FB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622F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125AC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9080C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8F04F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89DD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7E08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8201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3182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0F05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0C2C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4409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A9FC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4C90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4C50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5493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EEAA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0454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BA848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47A3D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4D184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99C1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B31E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22B5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4117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B299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FF06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CCDD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EADE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0729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A19B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19FA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840E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2CD8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44B93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52704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2E817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90FA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240B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FCED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B7CF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A625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8DBC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E70B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82D3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712C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0255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5405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F574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41A3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264AB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0EA2F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B007F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A44C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EE86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78A6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0173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B3A1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D515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FF36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91AF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5DBC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C7A8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BAF3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C0C8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A091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A1C0F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9E59F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53A34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A884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BEFE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DE14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0E97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D452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85B7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C1DC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0172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2D29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081B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A57F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9C8A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42BB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BA573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9F46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3FABA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CAA0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7F32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30C9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4E23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FE94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58E0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4115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6381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365B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5006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596F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932E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EA44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5938D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5190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62347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DD6B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CC92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347F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6691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22AC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2D96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911A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0212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77FA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79FF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38E6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32E1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378C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C573E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9F746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FA5DA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3C33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CACF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80E4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9567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2F93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3410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E372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0DB9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A650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143A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867F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2D78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506E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2EB68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F54F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8DCA5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8B6B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1CF5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5C8A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657A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A4C6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3F80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D190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3814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1BA3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C052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A09C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9AD2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9D0B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5EC43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17481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64858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8FF8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2C53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13F3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9FAE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C330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42DA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75DF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8A2E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674B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53D7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754E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6FB8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BBAA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CCB1F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75EF8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F227C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3BD0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95D8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14C5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E2A1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5408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4D57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09FF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8F63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AC83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3BCF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7928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5D8A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A86C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886A6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C2F8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8F38B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7BE7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4B06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48FB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0F54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04F5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B990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C774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5E4A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D5C4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4CC3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7155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F397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C051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E179F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9D98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67B2E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06B0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F4F5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E377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97EA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505D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1E8A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9868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11C1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985F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D6ED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F52A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771A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35DE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31B2A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0BB14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0D3DE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3411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A128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1DC0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863A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6C1A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1F58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080F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1AD2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E6F1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3CC8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3F68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2FB6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6F95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27E95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6F888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ECBA9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B759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EF31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ECA1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3FFC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03EA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2D18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E203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8EB1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36F3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F9A9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5ED3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A7B8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D8D2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214F9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92E32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4D146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BC04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56AF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9D3C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DEC7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9D7F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DB1F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58A3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E6F2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EF6C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26DC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4C28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808B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91B5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C1439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C5EAA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BDB6B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DE1C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C961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FC46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7BBA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D2D9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B129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6947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F307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2ECE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7CB9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2679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837E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C6B0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1E2D3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FEF8A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4DD64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5BD3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070E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0F1E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02B1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FD8B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0308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6796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FA92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58FD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C0B0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074A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820A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9F90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ED1E1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03F689B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273FD71">
      <w:pPr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br w:type="page"/>
      </w:r>
    </w:p>
    <w:p w14:paraId="52BC319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  <w:r>
        <w:rPr>
          <w:rFonts w:ascii="Arial Narrow" w:hAnsi="Arial Narrow" w:eastAsia="MS Gothic"/>
          <w:b/>
          <w:bCs/>
          <w:color w:val="082A75"/>
          <w:sz w:val="32"/>
          <w:szCs w:val="32"/>
        </w:rPr>
        <w:t>ICT ITEMS TO VERIFY</w:t>
      </w:r>
    </w:p>
    <w:p w14:paraId="14E3BFE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6FF9D99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DE13E6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7183A88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12"/>
        <w:tblW w:w="1636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8"/>
        <w:gridCol w:w="1310"/>
        <w:gridCol w:w="960"/>
        <w:gridCol w:w="1299"/>
        <w:gridCol w:w="916"/>
        <w:gridCol w:w="1092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14:paraId="403083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0EACB6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BA5A4B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4BCA0C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902AFA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D82FC0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1013D8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A37E4C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DEEDD6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611667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995865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FB1D09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B1D51B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60F729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12C7E4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2614E9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7A60B25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4EC442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3A09E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9C28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1230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CA16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0BFD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E430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3907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A139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15DD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6A3C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92AA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CBFB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836C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3A53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F682E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8092D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24295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BFCD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78E3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37D3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7457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A07D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C4A9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7FBB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A5FD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FFF4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E684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7F4D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F8F5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7395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87334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DD00C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B1A0A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AC51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1094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25A0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C4EC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D231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C82B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3E48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57D4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130B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44C3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CBD7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E90B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D17C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05200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D0D32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0C798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24E7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B91D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E906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DCF8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726A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6C73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A642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5D89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8BEB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9705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38E4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4BF4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2B76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28F58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01490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A15AC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B27A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F0F4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AC1F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AC5F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4226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247E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094D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51F6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5944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5DCB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DA05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85EA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1306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4F921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10FC8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61B02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4033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3B9D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9409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B920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301A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AFA6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EF09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5E6F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E1E6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F937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EC8E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D244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F810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4F2DC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26A13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390D9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F017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A869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6DAD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5CC5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A51D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E5A2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22B9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7A25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7C4A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0785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AA03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3C20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3852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37792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EA142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B8D6C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8805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624B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713D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2C8A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AB8F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75AC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6BAA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C640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336B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47F2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3D4F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AA09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C4E3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7C993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33F8D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887E2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B37C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DA16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9191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3D4B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6DD9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BF70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3A8E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D45A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DD2E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D5A8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D4B9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1854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D969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9ACE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CC759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1DE06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DABB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F2FE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2DA3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980C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3D7C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0033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CCA5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2BB5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4A89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0DE9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494C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06BE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18F8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D6D09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C7139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88927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1B5C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D902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4AD9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7DE7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A87F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085C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0F48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1B15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5784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BB23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9D0E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4F6B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3779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AC098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19759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3F34D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C206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EE52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3468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59E6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FB76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BAAE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AF5B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0D86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6F13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09AA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4B02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BFAB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4DDE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A230B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FB576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312E7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3338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C29A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F553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4FF6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E787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5DF7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7A02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58FF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EA9E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B0CE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FC84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E5E5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E555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693B0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1F53F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17555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274A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1B79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7FD8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9206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6F1B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C1D2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15E8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0ABF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065F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C677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0243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086D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B547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939B9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E4700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52348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4988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919C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D984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C9CD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0E69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D009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349A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7136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0951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71D5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3306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2A3C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942D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94EF6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C5AAE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94E9F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A754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44EB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E412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F398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9AEA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A5D9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643B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47E3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B906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E174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E83F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5591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FC64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3C3A6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D5F4F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5C91E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490E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E2DB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F11E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C7DC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BA19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426C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D109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AE4F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3988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136E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ADED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089F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414A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D6F16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0B037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F237C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2339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0503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8C88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6551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EDF2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3FF0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0835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DA07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DAFB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F0FE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A634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FE90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5307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D106F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34309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40367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E41F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F290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63F9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5665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3271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F53B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E68B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CB1B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522F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34F7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4BE3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D462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8DDD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B6F45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CBC68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E40D6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5C68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F278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43BA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28DA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9DC0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6D19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BCCB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A70E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7BAA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B761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6551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E446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FC1B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3B3F9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86312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849D3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9EC5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9A32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3104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7FD5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00E9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7F1B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854D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885A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D35D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7AB6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E057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7F43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2604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AE619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ACD87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02BD6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59EB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BF9D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07F6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CB24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4EA4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03A1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AF28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FCF8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4AF9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5DC2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8EDD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5380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52CC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FE508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717FA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4C567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8700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E57A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CB76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5898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D280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B633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F981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8256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6AA0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41F8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DEB8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535A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819C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17B8B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3E7E8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1DBC6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7D67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51D0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67F9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4654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95E4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26B6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8CDC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0210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F392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EC81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E958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F67D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6882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8727E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7FA3C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4EF4D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85EE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7565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F4C0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616B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888B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DBFC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A501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35F8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98F8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C89A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26F7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8072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31D6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02EF5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67944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4B479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0752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93C2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13BE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C08C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79DD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849B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FDD4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2FB6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DF35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D628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4718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E1EB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F0D8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38DC5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97DA7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CDAA8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9775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914F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3D37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726E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CCAE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FFB6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A24C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5093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9732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F20A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C119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6248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A19D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8F19A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A84D4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5CD33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7172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2DDE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A891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0F8C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00BD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439B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3C43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9E4C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8B3C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B9CD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8549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CE67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B359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287EF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617A9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F92D9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9CFA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1788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A65E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C967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52EF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14B2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068D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9413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31D3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EB48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25FB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91DE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5347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9B8B0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4F462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06E1F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E66A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3881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C2C4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A7DE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8AF1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3124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96AE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366B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3923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EFB3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09BB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8F44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5F67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AB7E3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A71CF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E8712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BC56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0637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C241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9C39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0DE1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C296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2F01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85B3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E36F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32FF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AEAA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5FFE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81FA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AE294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8C193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20DDB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82B1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F91E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62E5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C40A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61B3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9BD8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60F6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8D9B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D1C2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ECC8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946B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DFB1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37E5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D885B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BF961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05279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0B7E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D49E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2761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E176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D59B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B5C5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629B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2627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2B81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3D82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0903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F1B8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62A8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F6E74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76D30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7D9E4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5155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38AD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AAA2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5818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3434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5D20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9E8D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48FC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FB01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C2AD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5366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EAC6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5ECF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3BDC3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D6217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E3BA4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7427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E86E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4EBF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A1E6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09F5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07B7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91D2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AC06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100B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406A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1081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8AC0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B503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7A7D4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37391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00491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054E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011F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81B7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6827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F679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E317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7171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5702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2083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D761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37A0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AC60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E967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66843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42830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BEA13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1ED9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F480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8906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6015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E5FB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E74D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B165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3081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8CA6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56F3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228B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E1B3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A3C2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B9935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A688E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F9088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0193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BC33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6531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94DA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B58C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8377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97FB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67E6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442B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9959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9643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B71B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6969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658C8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08E92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2F290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9AFA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CE99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4D0B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7707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3814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F2A7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36F7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1EF0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032C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EA8C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B4F6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20DD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6818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317C1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7B22C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C3BBF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F54E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0986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8BE8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988E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F58E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CF85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096D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98FF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36B7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7BAF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F98D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1049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6381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57831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FD33F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57044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5F53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8E83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600E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8059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C6DE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D188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48AF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50C5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9D6B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11D9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F13B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D51D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AE27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24391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4DCF3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D6CF8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1E76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F891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5C9C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0094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6A7F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D78F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2B35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AB5E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A4C2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522B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38EC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D2AB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F9C0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D646D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9F1D7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8A7BF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7EF7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4908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6D4E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4C56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C112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9245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E62E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80C9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B752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9241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B8F9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3E85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E28C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30133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E61F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F8AF9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CCBD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758F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A35E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A678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9D25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327E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2016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F613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1E0F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7EE3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B46D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DEAE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A574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37729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EE1B9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AB79B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CE02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D723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F072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ACE8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7A8E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982F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9A5D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0406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F901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92A2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8B7E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93B4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C60B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A9B8A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F91CF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82A33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A9D9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2D99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003B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8AB2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12F7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30FE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7475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C785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A1C8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C38C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6361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F096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2904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AD20D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343FB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4EC23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ABD9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3432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B503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2E0E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4E53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C85C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748F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A862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27F8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F452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09CE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F825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916B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D1E4E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4059A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8B472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8D76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0CD1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0128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6315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5EAF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B84B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5805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9204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5409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2377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C606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960D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1913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877A1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19495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81D31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CBBB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4ADA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6B52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ACB9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F2F6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A0F1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42F1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E806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9C93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EFED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8BC1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E1FD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D2F6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DDE59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1FDC0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BF686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2674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9F72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BD07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AF83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B13F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2DA3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FF9E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1C3B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EEDE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01A2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B7A6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5810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F73D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387D7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C3291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5217D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28CE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76A6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0B49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CDEB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BA88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0B07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2E0D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4679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C43A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8819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BC92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E8BD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B75F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424A1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BB83F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68B62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D2DF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CA9F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776E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BC07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61CD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AAA7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96D6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CE77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2BC4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6EED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0B03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64B5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D91D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5763E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ED05D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90A77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7A85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D8BE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D505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D08A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96B6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4DD5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F1DB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658B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48D3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3B2C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3CE3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98B8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1EF8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5A471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85858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E29DA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B6AB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784C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72EA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2A2E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1F04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7ACA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B021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C1BE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D1AD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560B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365F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48F9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6C3D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D6188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8F89E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CF2F9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38AD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4DBB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1FE3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7C3A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66A6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5AF5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723C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B0BD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E2B3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CC16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F549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5C6E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B686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BB7AA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FBB87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102E8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E98A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BF38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A40C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5166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CB5D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60D7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D2F0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107E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59F5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7BA2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7948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CD38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DCFE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27B57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908F8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9F319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0838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8924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3592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D3BC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DDBB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8C34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3F90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AF20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86CA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05F2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3D62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DB03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679E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C5B38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A6F18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BCD31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D707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FCEE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93DE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B9A2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9B72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B357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2EB4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C98A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3C97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274B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6C10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3FFD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AA92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E210E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96296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5AA63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205F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B5C5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D63F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8EF1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3A5A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FEAB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6BD9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353D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0A6D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8453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308B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B773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35FA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85B0F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90243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83456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7EDD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C6AA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FC83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5AD5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A98F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6EFB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1769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A33F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119E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7D14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BF04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C153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A99B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44DAE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B4B9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19308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C076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9597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A208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CB17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F29C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3167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C7CD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2A95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FE00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4909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D86F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23C2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86A1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12526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E6959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75B5E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272A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2303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179A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46F4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82F6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BC00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9B7B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5467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27E0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1D4E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0184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FBB9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4325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00AD7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B739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5FEBC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775A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A6F8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6A1A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760A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963F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E43D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9631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5362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84B0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8383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69C5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6A8F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F557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306C9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6D35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7A284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90E4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B375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D540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7960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66D5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8E53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5E7A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E514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AEF0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FC04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832F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9632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3E56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888EC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41401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9494F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5862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03AA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4DD7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7235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7535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E273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F4F0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3D17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3CEC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3727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4BE4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5075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805E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E0DB9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30110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C0F9D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6B48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2E36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4601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5708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4885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5FB2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190F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084D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33C6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1F3A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C476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A38F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4266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67038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A37FD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C5D00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B880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1F01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6109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4DFB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6DD3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10CA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B274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5834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9D9F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AB8D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8E84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DD3B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FB30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8288A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6D16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8ED80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BF47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0002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4B9D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14A7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CFE8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CBCA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AD28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8DD8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8F52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DBBD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A0B0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1C3A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48D9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3A3B3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84EA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B100F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15BA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7045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FAC1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3688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C47A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CD7E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6875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C193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E6CC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EFA9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895F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54E9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8887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55717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F99E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E1AE3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FA92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7D84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63E0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D2F7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D1FB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E814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55E4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456B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021C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01BB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6FCD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54F6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3A9B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FBEA1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34361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47942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A05B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431D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638F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BE04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CC84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7949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CC64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6545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BB53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4EC4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5E56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C439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97C3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9B2F8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746F8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837C2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B858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C61B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0F07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48D2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C23A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B2D3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4B2B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DC23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69EC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9687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CBA9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571B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E57F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67E71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2BAEBC2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CC0858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6AC6ED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  <w:r>
        <w:rPr>
          <w:rFonts w:ascii="Arial Narrow" w:hAnsi="Arial Narrow" w:eastAsia="MS Gothic"/>
          <w:b/>
          <w:bCs/>
          <w:color w:val="082A75"/>
          <w:sz w:val="32"/>
          <w:szCs w:val="32"/>
        </w:rPr>
        <w:t>BUILDINGS TO VERIFY</w:t>
      </w:r>
    </w:p>
    <w:p w14:paraId="49B040E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14:paraId="4338C43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A4A3C2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6D8BD23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12"/>
        <w:tblW w:w="1565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14:paraId="64D2A8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1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EA6078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E631E7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8A7544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D43389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E6030E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B6E0A3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ABC6BC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E8DCE2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02115F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6D79CD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3F744E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D9827F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0A1F46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EEDDB0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0C6B04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391745F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39C464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404D6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3C98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9FA7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619B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5C74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EC0D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0699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9EBE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E901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1864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FA55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1617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CAD8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9D83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39F1B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F4984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EE1D9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5AB4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9306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9F80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6FD4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7746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A2C2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413A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387B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CF13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D111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8933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5852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E829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3C4C8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0B938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23CE4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EEE3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7EB5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BED2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0085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FC18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978C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E8C8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5DDB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61E1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85EF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AEF9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55E6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916C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E1DBA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01CCB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D9686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CEFD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07C2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0920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012E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46E7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CF37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AE21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2B75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87CD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B1B2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D739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3892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CDC8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4ED46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A436B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ED72B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A986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93AA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0F52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3F37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788A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61F6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C1BC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C182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E146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0C3E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A611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91D7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9006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41FBC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51A86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B7381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B14E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08D0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2826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14C5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7887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FCDE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B23D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A21E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4820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0F7C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81D2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59DA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C324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69B98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3E6D0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DCA45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11A5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6351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8E82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5CD3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A05B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F5D1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D26B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8DC5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AF13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5D5B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5603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BD61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5D5D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B40C5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D2538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84440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10C7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6BD6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3533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1C28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2893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E4C4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CFE0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D25B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51C7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7EE4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1F51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4D7A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96A2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984D5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D251B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0CF48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8730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C5C1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B4F1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97EF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D6B4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F367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BABC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707F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0F66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2259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0555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0B22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11BD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674E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97486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54E90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0A49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1D19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FE06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3356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75AB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A8C1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7C3A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65CC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1B43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D645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AF63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79FD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778F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393DB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46027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3298E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A5AA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F4CA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ABE9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BABA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BC8F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DEEE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615C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87E5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BBA8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E706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934A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F607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7785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D8425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C67C3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315CA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8A1E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A39A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D6C4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EF35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F57F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F79D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93CF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5756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82E6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59D5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112A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8505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D5A1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78674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2B0E5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A2BF2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F0B8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26D6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CADB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5A70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4493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CE2A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6E7C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AA62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06F9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3CD6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B72E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9B9C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6D29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DC0C7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CAE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AD9F1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9F1A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EF6D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5E29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BD72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54E0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E3C2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614F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AF0C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A8E3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DBA3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7002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3959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2DF0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08129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CA311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C7BCA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6F0B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1491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4457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0BF5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5F05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A7D5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5C3C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832F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3B4E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1570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4877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4282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6808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74782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CD697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52D61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43DE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3602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601A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C008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D4EA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CF43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0237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44A1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30C4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5147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3C64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66B3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6458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3C6A5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8F63A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0CD18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618D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131C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33D8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AE88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AA86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C44C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A2DA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4826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FB50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8054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41A2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598A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56C1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7F1AC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6E5F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063F9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A2D0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1133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57DA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A729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92F7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EA8C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4F46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32D8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6C86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7F9A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2471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FAE8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F1E6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C28AC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E411D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DE724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10DF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78F7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D55A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E5CB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7AA8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34E7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5BD4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E3D7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A9F5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E5C3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26E7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65CA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B4D2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E3A27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4F6D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557D2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3838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03D6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BC8A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3A86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1631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FAAA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02B1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5D88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9829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CBCB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9FB0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D732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0733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0C9DE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67967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7BF5F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814A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AE74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9592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9FFE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2D8F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2156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5F0B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0A2D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0FA9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156E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3024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4A7D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B60A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4B0A4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D2260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9B067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5197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5FD2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A87A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E5CA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3E5D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55AE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1C52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84B4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E2EC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9607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0099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2C94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7B77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82715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399D7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B516E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62FB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68B9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E943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7743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C947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2073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632E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C0D6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4CF7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A705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916A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DA2F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1AD1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BF83B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F80AE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92C53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D1F1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A592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34D3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75DD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D7CC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50F8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41D6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B13E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27B2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E86D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7112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85A8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80A5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EB36D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CAA3B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71C60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3171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BC9D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0A88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A127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370D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BBB4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2000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0C51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9DAC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9891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03D0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944D2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37E0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E9382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DD041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87FAF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BD42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B515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FAD5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0DC9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05C7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F8C8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3309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A5B3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7FBD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C427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43C5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5F2A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8DCF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36C0A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70805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56B6A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DA59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391C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D7D4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3837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3B54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65E6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89CC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B0CA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B1A2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0E13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E48E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443A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FFCB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DAF95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5051F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FCE38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2315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E96F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2252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C330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082A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87ED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D2E2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375D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FDA1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67CB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D6C4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3B00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BC41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4B15D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08522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94172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2F0E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5472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11A9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52A8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833C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1AA7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B444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5598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331A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A43B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EEA4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6A53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0B55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18F4E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414C2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7C4EE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4CBE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A938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183C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2CB8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102C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DEA0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B19E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EE91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92AF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B7E1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700E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E1B6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0F48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6C7DE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4A6A0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E50F8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571E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C447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7FD6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3E94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2A2D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0FFE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94B9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B9CE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9CED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3023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8CD1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4746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077B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888E6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DBAA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CDE88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4452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415C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6928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28F9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288B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0866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A981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941A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A625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14A0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6914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BDDE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5521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6437A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BA0E1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F67A3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8532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B299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D788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C84F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C4AC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8BB2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714E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BC10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E790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5A5F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1956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DF76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29D6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5E2B9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23C0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2E75D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8DCF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DB83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7D80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F7E5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928C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12C5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B64D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44F0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D19D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E4D1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ACC7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0996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1E14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A744B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9E525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E5D35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54CA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38EE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FD6A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CD62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876E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1B80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1AB5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F9CD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E864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23A9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844D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E68C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9142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4471B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77936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53552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E2B6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C76C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5A4E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F164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133B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22A6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DA40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761B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D29E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D747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BCFE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7790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A630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B63D2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C100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0C3E2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8E91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D84C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23DD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AD23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86D5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F62B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5551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E70F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5D59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A62C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E957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D86E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BF51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30636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CD291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C53C1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2873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D82B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F5FB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6E21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4118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E2A6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0124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3CAB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6BBC4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9CFC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8D9C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F20D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CF39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64B7D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2FD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5B048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666F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9FD6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6F0A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B7ED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37D7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5D86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AA56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7B02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90ED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06AE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56BC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4886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FF0F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0BFF9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16E46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A01DA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7B00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86F4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F2C9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65A1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9AB1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8823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366E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8720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643D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5D07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5170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834C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9AA8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D6879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D0FF1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570B4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C515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8703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7300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9135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3A8C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A1A6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52F8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3F94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5A23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9F28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4799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50E2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0986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48F7C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DD90C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CEBB9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47C4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92816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27C1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9D46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3075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1111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CE42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11D8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46D4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E8D4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5462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D292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0A70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DC0DA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0B9F3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CD070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4F51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B1C0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B42B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F7C2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44C3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15DD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8A71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5E25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9F11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756E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77C6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DBEA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2820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DD4B5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080BC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CAF10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B43D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3A28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9C80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B3E9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4312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0691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5564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FAF76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A9A7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6D6C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F460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F093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44A7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9D04C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50E99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4A274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7088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8BD4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1AC2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4FF8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32D5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422A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63BE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E775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D82F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145E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F998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6427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570A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0F407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9BF13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01A29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7448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6A43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7C56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C4A30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B2F2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2D6A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2EB7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8595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62A2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BC467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F783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F4D7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4C7C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001E9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BBF7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780E0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4AC2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7151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F13D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7555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745CA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6FB7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0CD9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6724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4F81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0DC0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2232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204C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ABA8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B46D9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AF365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6E7E7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01F7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1F02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6A1A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58E6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F658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7D24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023D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BA37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F998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B213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9708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C3A0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C936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076A8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55495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78C71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197D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ADA4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5E72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E9F2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3603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114C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4E78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E2DF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613B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07B4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63CD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4803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F225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2CF38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47AE1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C1654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3169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1B66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7D20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A3CC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AA28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320F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AB60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06FC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E527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788E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1706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EBF6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6280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509B1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DD6EE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6F3E7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7C8A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3706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AD19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8598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A3CD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BB5E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B5FD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50B2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0A57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FABE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1604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1166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EC80C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3D0BB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7D66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EA69B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4B21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875F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838D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1192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0CCE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09F4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9C4F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5791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1863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4549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A841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BD9F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1716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0B1FE2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FFA46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7FC9D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C244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DCE1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77CD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CD55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B357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4CE5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0399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4BC3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C11D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357A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B217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7FC3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FB7D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A0A22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D946C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C1E1E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6183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C76B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F85B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66436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A871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7AC3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7DDF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8313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AA6E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26065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3249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A8F1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CF78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85AB5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FE9D4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82A9C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0CDE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5BD8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A40E4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F27F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8E8B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0036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39FDC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B527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02C0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0EBE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EC87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77B5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E4B9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6DB39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61D93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8FB02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9383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E01C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E8EF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ACEF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B9E5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EAD7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5418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AA84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E97C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01E9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C1A9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E741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6A02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2513B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AA50D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E7BFE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5B02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A5AF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EF08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B2B2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37D8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ECEEA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4B41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0E14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6349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A4F2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7D3F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0395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BB43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E7A87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4F34C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EC1A6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6AA2A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EB13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A0D72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8AAB1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56B6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27AA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CCAE9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1CC0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0379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75A8F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4285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F8CF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7157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C7320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60A47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B3A7A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41DA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A400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0AF1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9E3C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9518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D86A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9811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E131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D459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FC88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38B99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B427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E82B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49FDC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51BD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9E135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B835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CB39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2B61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DD9B7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E101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2BEE5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47B7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DF30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5FA33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6B889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5C9F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F2EE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8B46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EA082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8D31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D9CFC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29D7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B8D74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650B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6539B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9FEF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A9D7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C8B6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C0BC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7C792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CA00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393E4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1CF6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2993A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C17F5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7F9D4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D3EF8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83E9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0862D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4A943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8FAF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F82A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79E3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24E6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0EDF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87BF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1600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0BEF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992C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88B4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A646C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1DBFF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2DFC4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1E67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BEDF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D9BE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BCA9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1ECF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BC34B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BF35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49F6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E41E3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779D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3D00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7003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B3A1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566DE3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5AC68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4B2AF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7688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09A25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9A8B6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7053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DA43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1416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E961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636D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418C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9EB3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A85A7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B370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006D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B3F3F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AF7CA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51B4C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139B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1F10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35D6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F1C8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5BA8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74A1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0A5C7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740F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6D35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964C8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B8C1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CBC8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1623A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34D28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BDC32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103C4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4E64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E455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1005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4424F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97466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BF38F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F6341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F4723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7660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4641B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0483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6A0B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409F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68EB13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95545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6578A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FDBFA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3223A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8BAB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A0C75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F2999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3025E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9FEF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2217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989E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EF9B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5901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56F09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26AB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3DCFB8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474CF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D2720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60DA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BC99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5CDA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C23B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D388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BEF4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0DBC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8663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B499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4F44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F9C4C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5132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E656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2F065A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6277A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361FD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B5794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BA37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BA42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4E9A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C9D08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49A1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9723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2773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C083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00F77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115C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E83B8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A13E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40532F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27AFA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8846F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29413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0AAB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ED7C5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6C355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DFF8E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8B638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DD8CD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DF92C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696C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27049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E4ED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BB68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2710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EA433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EA625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73005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0B64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B65C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6C52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2B7BD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E1372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6780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0C45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ABA1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149D0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1625C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5A904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F80B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1E76F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15E3E0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A61A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93A12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14C1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4F40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87085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C21C3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E1506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088FE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142F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E9C64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5411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5885D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8E8A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BE6E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80149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</w:tcPr>
          <w:p w14:paraId="713D0A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1A17B56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6454F1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6838" w:h="11906" w:orient="landscape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3F04239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CC74781"/>
    <w:sectPr>
      <w:pgSz w:w="11906" w:h="16838"/>
      <w:pgMar w:top="1440" w:right="1800" w:bottom="1440" w:left="1800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6E3D59"/>
    <w:multiLevelType w:val="singleLevel"/>
    <w:tmpl w:val="836E3D59"/>
    <w:lvl w:ilvl="0" w:tentative="0">
      <w:start w:val="2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1">
    <w:nsid w:val="0716EAE8"/>
    <w:multiLevelType w:val="multilevel"/>
    <w:tmpl w:val="0716EA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16E5D3E5"/>
    <w:multiLevelType w:val="singleLevel"/>
    <w:tmpl w:val="16E5D3E5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11"/>
  </w:num>
  <w:num w:numId="12">
    <w:abstractNumId w:val="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856CB1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6E5C31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5C94B82"/>
    <w:rsid w:val="09D560EA"/>
    <w:rsid w:val="13A03CF1"/>
    <w:rsid w:val="1F7E2174"/>
    <w:rsid w:val="25EF7E2C"/>
    <w:rsid w:val="27637EA1"/>
    <w:rsid w:val="29F80D74"/>
    <w:rsid w:val="2E76495E"/>
    <w:rsid w:val="35335C58"/>
    <w:rsid w:val="3B7E56E9"/>
    <w:rsid w:val="459B3501"/>
    <w:rsid w:val="48046217"/>
    <w:rsid w:val="4D856CB1"/>
    <w:rsid w:val="511907D8"/>
    <w:rsid w:val="550B7314"/>
    <w:rsid w:val="560F3B4C"/>
    <w:rsid w:val="5B900840"/>
    <w:rsid w:val="5C6430AC"/>
    <w:rsid w:val="626F0A72"/>
    <w:rsid w:val="657A0B42"/>
    <w:rsid w:val="69056C3A"/>
    <w:rsid w:val="6F7E0C03"/>
    <w:rsid w:val="759479A6"/>
    <w:rsid w:val="75FC6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qFormat="1"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qFormat="1"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Prepared for"/>
    <w:basedOn w:val="1"/>
    <w:qFormat/>
    <w:uiPriority w:val="0"/>
    <w:pPr>
      <w:spacing w:before="60" w:after="60" w:line="240" w:lineRule="auto"/>
    </w:pPr>
    <w:rPr>
      <w:rFonts w:ascii="Arial" w:hAnsi="Arial" w:eastAsia="Times New Roman" w:cs="Times New Roman"/>
      <w:color w:val="988F86"/>
      <w:sz w:val="24"/>
      <w:szCs w:val="20"/>
      <w:lang w:val="en-AU" w:eastAsia="en-A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footnotes" Target="footnotes.xml"/><Relationship Id="rId29" Type="http://schemas.openxmlformats.org/officeDocument/2006/relationships/image" Target="media/image24.jpeg"/><Relationship Id="rId28" Type="http://schemas.openxmlformats.org/officeDocument/2006/relationships/image" Target="media/image23.jpeg"/><Relationship Id="rId27" Type="http://schemas.openxmlformats.org/officeDocument/2006/relationships/image" Target="media/image22.jpeg"/><Relationship Id="rId26" Type="http://schemas.openxmlformats.org/officeDocument/2006/relationships/image" Target="media/image21.jpeg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49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2026-08-25T19:08:00Z</dcterms:created>
  <dc:creator>Macbook</dc:creator>
  <cp:lastModifiedBy>Hindu Nakagwa</cp:lastModifiedBy>
  <dcterms:modified xsi:type="dcterms:W3CDTF">2026-09-07T11:13:37Z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EEFD2F247F27498BBCC0C1C625C4D44E_11</vt:lpwstr>
  </property>
  <property fmtid="{D5CDD505-2E9C-101B-9397-08002B2CF9AE}" pid="4" name="KSOTemplateDocerSaveRecord">
    <vt:lpwstr>eyJoZGlkIjoiYjk5ODM0YmMxOWJiYWQyNDU4MGIzYWRmYTA0ZmI5NDciLCJ1c2VySWQiOiI5Njg5MjExNiJ9</vt:lpwstr>
  </property>
</Properties>
</file>