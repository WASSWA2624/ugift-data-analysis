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D01BA">
      <w:pPr>
        <w:spacing w:after="0" w:line="240" w:lineRule="auto"/>
        <w:jc w:val="center"/>
        <w:rPr>
          <w:rFonts w:hint="default" w:ascii="Times New Roman" w:hAnsi="Times New Roman" w:eastAsia="MS Gothic" w:cs="Times New Roman"/>
          <w:b/>
          <w:bCs/>
          <w:color w:val="082A75"/>
          <w:sz w:val="28"/>
          <w:szCs w:val="28"/>
        </w:rPr>
      </w:pPr>
      <w:bookmarkStart w:id="0" w:name="_Hlk188306170"/>
      <w:bookmarkEnd w:id="0"/>
      <w:r>
        <w:rPr>
          <w:rFonts w:hint="default" w:ascii="Times New Roman" w:hAnsi="Times New Roman" w:eastAsia="Times New Roman" w:cs="Times New Roman"/>
          <w:sz w:val="28"/>
          <w:szCs w:val="28"/>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5F92AC69">
      <w:pPr>
        <w:spacing w:after="0" w:line="240" w:lineRule="auto"/>
        <w:jc w:val="center"/>
        <w:rPr>
          <w:rFonts w:hint="default" w:ascii="Times New Roman" w:hAnsi="Times New Roman" w:eastAsia="MS Gothic" w:cs="Times New Roman"/>
          <w:b/>
          <w:bCs/>
          <w:color w:val="082A75"/>
          <w:sz w:val="28"/>
          <w:szCs w:val="28"/>
        </w:rPr>
      </w:pPr>
    </w:p>
    <w:p w14:paraId="5424EEAE">
      <w:pPr>
        <w:spacing w:after="0" w:line="240" w:lineRule="auto"/>
        <w:jc w:val="center"/>
        <w:rPr>
          <w:rFonts w:hint="default" w:ascii="Times New Roman" w:hAnsi="Times New Roman" w:eastAsia="MS Gothic" w:cs="Times New Roman"/>
          <w:b/>
          <w:bCs/>
          <w:color w:val="082A75"/>
          <w:sz w:val="28"/>
          <w:szCs w:val="28"/>
        </w:rPr>
      </w:pPr>
    </w:p>
    <w:p w14:paraId="415AB2A2">
      <w:pPr>
        <w:spacing w:after="0" w:line="240" w:lineRule="auto"/>
        <w:jc w:val="center"/>
        <w:rPr>
          <w:rFonts w:hint="default" w:ascii="Times New Roman" w:hAnsi="Times New Roman" w:eastAsia="MS Gothic" w:cs="Times New Roman"/>
          <w:b/>
          <w:bCs/>
          <w:color w:val="082A75"/>
          <w:sz w:val="28"/>
          <w:szCs w:val="28"/>
        </w:rPr>
      </w:pPr>
    </w:p>
    <w:p w14:paraId="167C2DCC">
      <w:pPr>
        <w:pStyle w:val="249"/>
        <w:pBdr>
          <w:top w:val="dashDotStroked" w:color="C55E10" w:themeColor="accent2" w:themeShade="BF" w:sz="24" w:space="1"/>
          <w:bottom w:val="dashDotStroked" w:color="C55E10" w:themeColor="accent2" w:themeShade="BF" w:sz="24" w:space="1"/>
        </w:pBdr>
        <w:spacing w:after="0"/>
        <w:ind w:left="-142" w:firstLine="142"/>
        <w:jc w:val="center"/>
        <w:rPr>
          <w:rFonts w:hint="default" w:ascii="Times New Roman" w:hAnsi="Times New Roman" w:cs="Times New Roman"/>
          <w:b/>
          <w:bCs/>
          <w:color w:val="FF0000"/>
          <w:sz w:val="28"/>
          <w:szCs w:val="28"/>
          <w:lang w:val="en-GB"/>
        </w:rPr>
      </w:pPr>
      <w:r>
        <w:rPr>
          <w:rFonts w:hint="default" w:ascii="Times New Roman" w:hAnsi="Times New Roman" w:cs="Times New Roman"/>
          <w:b/>
          <w:bCs/>
          <w:color w:val="FF0000"/>
          <w:sz w:val="28"/>
          <w:szCs w:val="28"/>
          <w:lang w:val="en-GB"/>
        </w:rPr>
        <w:t>ASSET VERIFICATION AND RECORDING TOOL KIT</w:t>
      </w:r>
    </w:p>
    <w:p w14:paraId="0CA22F5E">
      <w:pPr>
        <w:spacing w:after="0" w:line="240" w:lineRule="auto"/>
        <w:jc w:val="center"/>
        <w:rPr>
          <w:rFonts w:hint="default" w:ascii="Times New Roman" w:hAnsi="Times New Roman" w:eastAsia="MS Gothic" w:cs="Times New Roman"/>
          <w:b/>
          <w:bCs/>
          <w:color w:val="082A75"/>
          <w:sz w:val="28"/>
          <w:szCs w:val="28"/>
        </w:rPr>
      </w:pPr>
    </w:p>
    <w:p w14:paraId="0628CFAE">
      <w:pPr>
        <w:spacing w:after="0" w:line="240" w:lineRule="auto"/>
        <w:jc w:val="center"/>
        <w:rPr>
          <w:rFonts w:hint="default" w:ascii="Times New Roman" w:hAnsi="Times New Roman" w:eastAsia="MS Gothic" w:cs="Times New Roman"/>
          <w:b/>
          <w:bCs/>
          <w:color w:val="082A75"/>
          <w:sz w:val="28"/>
          <w:szCs w:val="28"/>
        </w:rPr>
      </w:pPr>
    </w:p>
    <w:p w14:paraId="3F3B8782">
      <w:pPr>
        <w:spacing w:after="0" w:line="240" w:lineRule="auto"/>
        <w:jc w:val="center"/>
        <w:rPr>
          <w:rFonts w:hint="default" w:ascii="Times New Roman" w:hAnsi="Times New Roman" w:eastAsia="MS Gothic" w:cs="Times New Roman"/>
          <w:b/>
          <w:bCs/>
          <w:color w:val="082A75"/>
          <w:sz w:val="28"/>
          <w:szCs w:val="28"/>
        </w:rPr>
      </w:pPr>
    </w:p>
    <w:p w14:paraId="20E95823">
      <w:pPr>
        <w:spacing w:after="0" w:line="240" w:lineRule="auto"/>
        <w:jc w:val="center"/>
        <w:rPr>
          <w:rFonts w:hint="default" w:ascii="Times New Roman" w:hAnsi="Times New Roman" w:eastAsia="MS Gothic" w:cs="Times New Roman"/>
          <w:b/>
          <w:bCs/>
          <w:color w:val="082A75"/>
          <w:sz w:val="28"/>
          <w:szCs w:val="28"/>
        </w:rPr>
      </w:pPr>
    </w:p>
    <w:p w14:paraId="5304E244">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sz w:val="28"/>
          <w:szCs w:val="28"/>
        </w:rPr>
        <w:drawing>
          <wp:inline distT="0" distB="0" distL="0" distR="0">
            <wp:extent cx="2412365" cy="356235"/>
            <wp:effectExtent l="0" t="0" r="698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026844F0">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sz w:val="28"/>
          <w:szCs w:val="28"/>
        </w:rPr>
        <w:t>Plot 31, Bukoto Street</w:t>
      </w:r>
    </w:p>
    <w:p w14:paraId="25345CC3">
      <w:pPr>
        <w:spacing w:after="0" w:line="240" w:lineRule="auto"/>
        <w:jc w:val="center"/>
        <w:rPr>
          <w:rFonts w:hint="default" w:ascii="Times New Roman" w:hAnsi="Times New Roman" w:cs="Times New Roman"/>
          <w:bCs/>
          <w:sz w:val="28"/>
          <w:szCs w:val="28"/>
          <w:lang w:val="en-GB"/>
        </w:rPr>
      </w:pPr>
      <w:r>
        <w:rPr>
          <w:rFonts w:hint="default" w:ascii="Times New Roman" w:hAnsi="Times New Roman" w:cs="Times New Roman"/>
          <w:bCs/>
          <w:sz w:val="28"/>
          <w:szCs w:val="28"/>
          <w:lang w:val="en-GB"/>
        </w:rPr>
        <w:t>P.O Box 7657, Kampala, Uganda</w:t>
      </w:r>
      <w:r>
        <w:rPr>
          <w:rFonts w:hint="default" w:ascii="Times New Roman" w:hAnsi="Times New Roman" w:cs="Times New Roman"/>
          <w:bCs/>
          <w:sz w:val="28"/>
          <w:szCs w:val="28"/>
          <w:lang w:val="en-GB"/>
        </w:rPr>
        <w:br w:type="textWrapping"/>
      </w:r>
      <w:r>
        <w:rPr>
          <w:rFonts w:hint="default" w:ascii="Times New Roman" w:hAnsi="Times New Roman" w:cs="Times New Roman"/>
          <w:bCs/>
          <w:sz w:val="28"/>
          <w:szCs w:val="28"/>
          <w:lang w:val="en-GB"/>
        </w:rPr>
        <w:t>+256 (0) 39 2000216/0772525235</w:t>
      </w:r>
      <w:r>
        <w:rPr>
          <w:rFonts w:hint="default" w:ascii="Times New Roman" w:hAnsi="Times New Roman" w:cs="Times New Roman"/>
          <w:b/>
          <w:bCs/>
          <w:sz w:val="28"/>
          <w:szCs w:val="28"/>
          <w:lang w:val="en-GB"/>
        </w:rPr>
        <w:br w:type="textWrapping"/>
      </w:r>
      <w:r>
        <w:rPr>
          <w:rFonts w:hint="default" w:ascii="Times New Roman" w:hAnsi="Times New Roman" w:cs="Times New Roman"/>
          <w:bCs/>
          <w:sz w:val="28"/>
          <w:szCs w:val="28"/>
          <w:lang w:val="en-GB"/>
        </w:rPr>
        <w:t xml:space="preserve">email: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"mailto:cpa@cpa.ug" </w:instrText>
      </w:r>
      <w:r>
        <w:rPr>
          <w:rFonts w:hint="default" w:ascii="Times New Roman" w:hAnsi="Times New Roman" w:cs="Times New Roman"/>
          <w:sz w:val="28"/>
          <w:szCs w:val="28"/>
        </w:rPr>
        <w:fldChar w:fldCharType="separate"/>
      </w:r>
      <w:r>
        <w:rPr>
          <w:rStyle w:val="51"/>
          <w:rFonts w:hint="default" w:ascii="Times New Roman" w:hAnsi="Times New Roman" w:cs="Times New Roman"/>
          <w:bCs/>
          <w:sz w:val="28"/>
          <w:szCs w:val="28"/>
        </w:rPr>
        <w:t>cpa@cpa.ug</w:t>
      </w:r>
      <w:r>
        <w:rPr>
          <w:rStyle w:val="51"/>
          <w:rFonts w:hint="default" w:ascii="Times New Roman" w:hAnsi="Times New Roman" w:cs="Times New Roman"/>
          <w:bCs/>
          <w:sz w:val="28"/>
          <w:szCs w:val="28"/>
        </w:rPr>
        <w:fldChar w:fldCharType="end"/>
      </w:r>
    </w:p>
    <w:p w14:paraId="40F39D19">
      <w:pPr>
        <w:pStyle w:val="140"/>
        <w:spacing w:before="0" w:after="0" w:line="240" w:lineRule="auto"/>
        <w:rPr>
          <w:rFonts w:hint="default" w:ascii="Times New Roman" w:hAnsi="Times New Roman" w:cs="Times New Roman"/>
          <w:b w:val="0"/>
          <w:bCs w:val="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"http://www.cpa.com" </w:instrText>
      </w:r>
      <w:r>
        <w:rPr>
          <w:rFonts w:hint="default" w:ascii="Times New Roman" w:hAnsi="Times New Roman" w:cs="Times New Roman"/>
          <w:sz w:val="28"/>
          <w:szCs w:val="28"/>
        </w:rPr>
        <w:fldChar w:fldCharType="separate"/>
      </w:r>
      <w:r>
        <w:rPr>
          <w:rStyle w:val="51"/>
          <w:rFonts w:hint="default" w:ascii="Times New Roman" w:hAnsi="Times New Roman" w:cs="Times New Roman"/>
          <w:sz w:val="28"/>
          <w:szCs w:val="28"/>
        </w:rPr>
        <w:t>www.cpa.com</w:t>
      </w:r>
      <w:r>
        <w:rPr>
          <w:rStyle w:val="51"/>
          <w:rFonts w:hint="default" w:ascii="Times New Roman" w:hAnsi="Times New Roman" w:cs="Times New Roman"/>
          <w:sz w:val="28"/>
          <w:szCs w:val="28"/>
        </w:rPr>
        <w:fldChar w:fldCharType="end"/>
      </w:r>
    </w:p>
    <w:p w14:paraId="42CF6AA1">
      <w:pPr>
        <w:spacing w:after="0" w:line="240" w:lineRule="auto"/>
        <w:jc w:val="center"/>
        <w:rPr>
          <w:rFonts w:hint="default" w:ascii="Times New Roman" w:hAnsi="Times New Roman" w:eastAsia="MS Gothic" w:cs="Times New Roman"/>
          <w:b/>
          <w:bCs/>
          <w:color w:val="082A75"/>
          <w:sz w:val="28"/>
          <w:szCs w:val="28"/>
        </w:rPr>
      </w:pPr>
    </w:p>
    <w:p w14:paraId="0C05F858">
      <w:pPr>
        <w:spacing w:after="0" w:line="240" w:lineRule="auto"/>
        <w:jc w:val="center"/>
        <w:rPr>
          <w:rFonts w:hint="default" w:ascii="Times New Roman" w:hAnsi="Times New Roman" w:eastAsia="MS Gothic" w:cs="Times New Roman"/>
          <w:b/>
          <w:bCs/>
          <w:color w:val="082A75"/>
          <w:sz w:val="28"/>
          <w:szCs w:val="28"/>
        </w:rPr>
      </w:pPr>
    </w:p>
    <w:p w14:paraId="2F7366EA">
      <w:pPr>
        <w:spacing w:after="0" w:line="240" w:lineRule="auto"/>
        <w:jc w:val="center"/>
        <w:rPr>
          <w:rFonts w:hint="default" w:ascii="Times New Roman" w:hAnsi="Times New Roman" w:eastAsia="MS Gothic" w:cs="Times New Roman"/>
          <w:b/>
          <w:bCs/>
          <w:color w:val="082A75"/>
          <w:sz w:val="28"/>
          <w:szCs w:val="28"/>
        </w:rPr>
      </w:pPr>
    </w:p>
    <w:p w14:paraId="25D4FB95">
      <w:pPr>
        <w:spacing w:after="0" w:line="240" w:lineRule="auto"/>
        <w:jc w:val="center"/>
        <w:rPr>
          <w:rFonts w:hint="default" w:ascii="Times New Roman" w:hAnsi="Times New Roman" w:eastAsia="MS Gothic" w:cs="Times New Roman"/>
          <w:b/>
          <w:bCs/>
          <w:color w:val="082A75"/>
          <w:sz w:val="28"/>
          <w:szCs w:val="28"/>
        </w:rPr>
      </w:pPr>
    </w:p>
    <w:p w14:paraId="7920D1A4">
      <w:pPr>
        <w:spacing w:after="0" w:line="240" w:lineRule="auto"/>
        <w:jc w:val="center"/>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August to September 2026</w:t>
      </w:r>
    </w:p>
    <w:p w14:paraId="1DFC68AA">
      <w:pPr>
        <w:spacing w:after="0" w:line="240" w:lineRule="auto"/>
        <w:jc w:val="center"/>
        <w:rPr>
          <w:rFonts w:hint="default" w:ascii="Times New Roman" w:hAnsi="Times New Roman" w:eastAsia="MS Gothic" w:cs="Times New Roman"/>
          <w:b/>
          <w:bCs/>
          <w:color w:val="082A75"/>
          <w:sz w:val="28"/>
          <w:szCs w:val="28"/>
        </w:rPr>
      </w:pPr>
    </w:p>
    <w:p w14:paraId="6467D1C2">
      <w:pPr>
        <w:spacing w:after="0" w:line="240" w:lineRule="auto"/>
        <w:jc w:val="center"/>
        <w:rPr>
          <w:rFonts w:hint="default" w:ascii="Times New Roman" w:hAnsi="Times New Roman" w:eastAsia="MS Gothic" w:cs="Times New Roman"/>
          <w:b/>
          <w:bCs/>
          <w:color w:val="082A75"/>
          <w:sz w:val="28"/>
          <w:szCs w:val="28"/>
        </w:rPr>
      </w:pPr>
    </w:p>
    <w:p w14:paraId="630ACF5F">
      <w:pPr>
        <w:spacing w:after="0" w:line="240" w:lineRule="auto"/>
        <w:jc w:val="center"/>
        <w:rPr>
          <w:rFonts w:hint="default" w:ascii="Times New Roman" w:hAnsi="Times New Roman" w:eastAsia="MS Gothic" w:cs="Times New Roman"/>
          <w:b/>
          <w:bCs/>
          <w:color w:val="082A75"/>
          <w:sz w:val="28"/>
          <w:szCs w:val="28"/>
        </w:rPr>
      </w:pPr>
    </w:p>
    <w:p w14:paraId="658C9D2F">
      <w:pPr>
        <w:spacing w:after="0" w:line="240" w:lineRule="auto"/>
        <w:jc w:val="center"/>
        <w:rPr>
          <w:rFonts w:hint="default" w:ascii="Times New Roman" w:hAnsi="Times New Roman" w:eastAsia="MS Gothic" w:cs="Times New Roman"/>
          <w:b/>
          <w:bCs/>
          <w:color w:val="082A75"/>
          <w:sz w:val="28"/>
          <w:szCs w:val="28"/>
        </w:rPr>
      </w:pPr>
    </w:p>
    <w:p w14:paraId="48BF5601">
      <w:pPr>
        <w:spacing w:after="0" w:line="240" w:lineRule="auto"/>
        <w:jc w:val="both"/>
        <w:rPr>
          <w:rFonts w:hint="default" w:ascii="Times New Roman" w:hAnsi="Times New Roman" w:eastAsia="MS Gothic" w:cs="Times New Roman"/>
          <w:b/>
          <w:bCs/>
          <w:color w:val="082A75"/>
          <w:sz w:val="28"/>
          <w:szCs w:val="28"/>
        </w:rPr>
      </w:pPr>
    </w:p>
    <w:p w14:paraId="0DE789F8">
      <w:pPr>
        <w:spacing w:after="0" w:line="240" w:lineRule="auto"/>
        <w:jc w:val="center"/>
        <w:rPr>
          <w:rFonts w:hint="default" w:ascii="Times New Roman" w:hAnsi="Times New Roman" w:eastAsia="MS Gothic" w:cs="Times New Roman"/>
          <w:b/>
          <w:bCs/>
          <w:color w:val="082A75"/>
          <w:sz w:val="28"/>
          <w:szCs w:val="28"/>
        </w:rPr>
        <w:sectPr>
          <w:pgSz w:w="11906" w:h="16838"/>
          <w:pgMar w:top="1440" w:right="1440" w:bottom="1440" w:left="1440" w:header="720" w:footer="720" w:gutter="0"/>
          <w:cols w:space="720" w:num="1"/>
          <w:docGrid w:linePitch="360" w:charSpace="0"/>
        </w:sectPr>
      </w:pPr>
    </w:p>
    <w:p w14:paraId="64D14748">
      <w:pPr>
        <w:spacing w:after="0" w:line="240" w:lineRule="auto"/>
        <w:jc w:val="center"/>
        <w:rPr>
          <w:rFonts w:hint="default" w:ascii="Times New Roman" w:hAnsi="Times New Roman" w:eastAsia="MS Gothic" w:cs="Times New Roman"/>
          <w:b/>
          <w:bCs/>
          <w:color w:val="082A75"/>
          <w:sz w:val="28"/>
          <w:szCs w:val="28"/>
        </w:rPr>
      </w:pPr>
    </w:p>
    <w:p w14:paraId="7E608294">
      <w:pPr>
        <w:spacing w:after="0" w:line="240" w:lineRule="auto"/>
        <w:jc w:val="center"/>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VERIFICATION DETAILS</w:t>
      </w:r>
    </w:p>
    <w:p w14:paraId="6A09D1C8">
      <w:pPr>
        <w:spacing w:after="0" w:line="240" w:lineRule="auto"/>
        <w:jc w:val="center"/>
        <w:rPr>
          <w:rFonts w:hint="default" w:ascii="Times New Roman" w:hAnsi="Times New Roman" w:eastAsia="MS Gothic" w:cs="Times New Roman"/>
          <w:b/>
          <w:bCs/>
          <w:color w:val="082A75"/>
          <w:sz w:val="28"/>
          <w:szCs w:val="28"/>
        </w:rPr>
      </w:pPr>
    </w:p>
    <w:p w14:paraId="44A91D6C">
      <w:pPr>
        <w:spacing w:after="0" w:line="240" w:lineRule="auto"/>
        <w:jc w:val="both"/>
        <w:rPr>
          <w:rFonts w:hint="default" w:ascii="Times New Roman" w:hAnsi="Times New Roman" w:eastAsia="MS Gothic" w:cs="Times New Roman"/>
          <w:b/>
          <w:bCs/>
          <w:color w:val="082A75"/>
          <w:sz w:val="28"/>
          <w:szCs w:val="28"/>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6E62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F160DE2">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NAME OF THE REGION: </w:t>
            </w:r>
          </w:p>
        </w:tc>
        <w:tc>
          <w:tcPr>
            <w:tcW w:w="5961" w:type="dxa"/>
          </w:tcPr>
          <w:p w14:paraId="56E4246B">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WESTERN REGION </w:t>
            </w:r>
          </w:p>
        </w:tc>
      </w:tr>
      <w:tr w14:paraId="2D88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CFE4AE0">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1D717573">
            <w:pPr>
              <w:spacing w:after="0" w:line="240" w:lineRule="auto"/>
              <w:jc w:val="both"/>
              <w:rPr>
                <w:rFonts w:hint="default" w:ascii="Times New Roman" w:hAnsi="Times New Roman" w:eastAsia="MS Gothic" w:cs="Times New Roman"/>
                <w:b/>
                <w:bCs/>
                <w:color w:val="082A75"/>
                <w:sz w:val="28"/>
                <w:szCs w:val="28"/>
              </w:rPr>
            </w:pPr>
          </w:p>
        </w:tc>
      </w:tr>
      <w:tr w14:paraId="3EA2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ED97C18">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SUB-REGION: </w:t>
            </w:r>
          </w:p>
        </w:tc>
        <w:tc>
          <w:tcPr>
            <w:tcW w:w="5961" w:type="dxa"/>
          </w:tcPr>
          <w:p w14:paraId="331F5414">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BUNYORO</w:t>
            </w:r>
          </w:p>
        </w:tc>
      </w:tr>
      <w:tr w14:paraId="76E0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ED4FD3E">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290C9D7B">
            <w:pPr>
              <w:spacing w:after="0" w:line="240" w:lineRule="auto"/>
              <w:jc w:val="both"/>
              <w:rPr>
                <w:rFonts w:hint="default" w:ascii="Times New Roman" w:hAnsi="Times New Roman" w:eastAsia="MS Gothic" w:cs="Times New Roman"/>
                <w:b/>
                <w:bCs/>
                <w:color w:val="082A75"/>
                <w:sz w:val="28"/>
                <w:szCs w:val="28"/>
              </w:rPr>
            </w:pPr>
          </w:p>
        </w:tc>
      </w:tr>
      <w:tr w14:paraId="36F0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34726D7E">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Name of Local Government</w:t>
            </w:r>
          </w:p>
        </w:tc>
        <w:tc>
          <w:tcPr>
            <w:tcW w:w="5961" w:type="dxa"/>
          </w:tcPr>
          <w:p w14:paraId="3E384C8E">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KAKUMIRO DISTRICT LOCAL GOVERNMENT </w:t>
            </w:r>
          </w:p>
        </w:tc>
      </w:tr>
      <w:tr w14:paraId="5BBB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12C8D9C5">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24F96BA5">
            <w:pPr>
              <w:spacing w:after="0" w:line="240" w:lineRule="auto"/>
              <w:jc w:val="both"/>
              <w:rPr>
                <w:rFonts w:hint="default" w:ascii="Times New Roman" w:hAnsi="Times New Roman" w:eastAsia="MS Gothic" w:cs="Times New Roman"/>
                <w:b/>
                <w:bCs/>
                <w:color w:val="082A75"/>
                <w:sz w:val="28"/>
                <w:szCs w:val="28"/>
              </w:rPr>
            </w:pPr>
          </w:p>
        </w:tc>
      </w:tr>
      <w:tr w14:paraId="00A4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CBF30F">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54BEF7A7">
            <w:pPr>
              <w:spacing w:after="0" w:line="240" w:lineRule="auto"/>
              <w:jc w:val="both"/>
              <w:rPr>
                <w:rFonts w:hint="default" w:ascii="Times New Roman" w:hAnsi="Times New Roman" w:eastAsia="MS Gothic" w:cs="Times New Roman"/>
                <w:b/>
                <w:bCs/>
                <w:color w:val="082A75"/>
                <w:sz w:val="28"/>
                <w:szCs w:val="28"/>
              </w:rPr>
            </w:pPr>
          </w:p>
        </w:tc>
      </w:tr>
      <w:tr w14:paraId="27A9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390CAB43">
            <w:pPr>
              <w:spacing w:after="0" w:line="240" w:lineRule="auto"/>
              <w:jc w:val="both"/>
              <w:rPr>
                <w:rFonts w:hint="default" w:ascii="Times New Roman" w:hAnsi="Times New Roman" w:eastAsia="MS Gothic" w:cs="Times New Roman"/>
                <w:b/>
                <w:bCs/>
                <w:color w:val="082A75"/>
                <w:sz w:val="28"/>
                <w:szCs w:val="28"/>
              </w:rPr>
            </w:pPr>
          </w:p>
          <w:p w14:paraId="6B25310D">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VERIFIER PARTICULARS</w:t>
            </w:r>
          </w:p>
        </w:tc>
      </w:tr>
      <w:tr w14:paraId="4AD2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5" w:type="dxa"/>
          </w:tcPr>
          <w:p w14:paraId="6DFD2869">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Full name</w:t>
            </w:r>
          </w:p>
        </w:tc>
        <w:tc>
          <w:tcPr>
            <w:tcW w:w="5961" w:type="dxa"/>
          </w:tcPr>
          <w:p w14:paraId="62A42D9C">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NAKAGWA HINDU, FATUMAH YASIN, NAKITENDE SHARIFAH </w:t>
            </w:r>
          </w:p>
        </w:tc>
      </w:tr>
      <w:tr w14:paraId="4A6A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368942F3">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Contact/ email and Telephone</w:t>
            </w:r>
          </w:p>
        </w:tc>
        <w:tc>
          <w:tcPr>
            <w:tcW w:w="5961" w:type="dxa"/>
          </w:tcPr>
          <w:p w14:paraId="4FCB7161">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0702578692 hindunakagwa@gmail.com</w:t>
            </w:r>
          </w:p>
          <w:p w14:paraId="4C28239D">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0703480094</w:t>
            </w:r>
          </w:p>
          <w:p w14:paraId="2A7F087B">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0703780913</w:t>
            </w:r>
          </w:p>
        </w:tc>
      </w:tr>
      <w:tr w14:paraId="2E06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3880BA7">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35EFB4BE">
            <w:pPr>
              <w:spacing w:after="0" w:line="240" w:lineRule="auto"/>
              <w:jc w:val="both"/>
              <w:rPr>
                <w:rFonts w:hint="default" w:ascii="Times New Roman" w:hAnsi="Times New Roman" w:eastAsia="MS Gothic" w:cs="Times New Roman"/>
                <w:b/>
                <w:bCs/>
                <w:color w:val="082A75"/>
                <w:sz w:val="28"/>
                <w:szCs w:val="28"/>
              </w:rPr>
            </w:pPr>
          </w:p>
        </w:tc>
      </w:tr>
      <w:tr w14:paraId="545C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D17BE5">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Supervisor/ Sub team leader</w:t>
            </w:r>
          </w:p>
        </w:tc>
        <w:tc>
          <w:tcPr>
            <w:tcW w:w="5961" w:type="dxa"/>
          </w:tcPr>
          <w:p w14:paraId="2CD81066">
            <w:pPr>
              <w:spacing w:after="0" w:line="240" w:lineRule="auto"/>
              <w:jc w:val="both"/>
              <w:rPr>
                <w:rFonts w:hint="default" w:ascii="Times New Roman" w:hAnsi="Times New Roman" w:eastAsia="MS Gothic" w:cs="Times New Roman"/>
                <w:b/>
                <w:bCs/>
                <w:color w:val="082A75"/>
                <w:sz w:val="28"/>
                <w:szCs w:val="28"/>
              </w:rPr>
            </w:pPr>
          </w:p>
        </w:tc>
      </w:tr>
      <w:tr w14:paraId="58CC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0D1A721">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Name </w:t>
            </w:r>
          </w:p>
          <w:p w14:paraId="282F0ECC">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3ACA2B66">
            <w:pPr>
              <w:spacing w:after="0" w:line="240" w:lineRule="auto"/>
              <w:jc w:val="both"/>
              <w:rPr>
                <w:rFonts w:hint="default" w:ascii="Times New Roman" w:hAnsi="Times New Roman" w:eastAsia="MS Gothic" w:cs="Times New Roman"/>
                <w:b/>
                <w:bCs/>
                <w:color w:val="082A75"/>
                <w:sz w:val="28"/>
                <w:szCs w:val="28"/>
              </w:rPr>
            </w:pPr>
          </w:p>
        </w:tc>
      </w:tr>
      <w:tr w14:paraId="114B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CE5D138">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Contact</w:t>
            </w:r>
          </w:p>
        </w:tc>
        <w:tc>
          <w:tcPr>
            <w:tcW w:w="5961" w:type="dxa"/>
          </w:tcPr>
          <w:p w14:paraId="27F272C5">
            <w:pPr>
              <w:spacing w:after="0" w:line="240" w:lineRule="auto"/>
              <w:jc w:val="both"/>
              <w:rPr>
                <w:rFonts w:hint="default" w:ascii="Times New Roman" w:hAnsi="Times New Roman" w:eastAsia="MS Gothic" w:cs="Times New Roman"/>
                <w:b/>
                <w:bCs/>
                <w:color w:val="082A75"/>
                <w:sz w:val="28"/>
                <w:szCs w:val="28"/>
              </w:rPr>
            </w:pPr>
          </w:p>
        </w:tc>
      </w:tr>
      <w:tr w14:paraId="7F59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D4AE351">
            <w:pPr>
              <w:spacing w:after="0" w:line="240" w:lineRule="auto"/>
              <w:jc w:val="both"/>
              <w:rPr>
                <w:rFonts w:ascii="Arial Narrow" w:hAnsi="Arial Narrow" w:eastAsia="MS Gothic"/>
                <w:b/>
                <w:bCs/>
                <w:color w:val="082A75"/>
                <w:sz w:val="28"/>
                <w:szCs w:val="28"/>
              </w:rPr>
            </w:pPr>
          </w:p>
        </w:tc>
        <w:tc>
          <w:tcPr>
            <w:tcW w:w="5961" w:type="dxa"/>
          </w:tcPr>
          <w:p w14:paraId="45B48BB9">
            <w:pPr>
              <w:spacing w:after="0" w:line="240" w:lineRule="auto"/>
              <w:jc w:val="both"/>
              <w:rPr>
                <w:rFonts w:ascii="Arial Narrow" w:hAnsi="Arial Narrow" w:eastAsia="MS Gothic"/>
                <w:b/>
                <w:bCs/>
                <w:color w:val="082A75"/>
                <w:sz w:val="28"/>
                <w:szCs w:val="28"/>
              </w:rPr>
            </w:pPr>
          </w:p>
        </w:tc>
      </w:tr>
      <w:tr w14:paraId="6A63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EBE4E5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098C2CA7">
            <w:pPr>
              <w:spacing w:after="0" w:line="240" w:lineRule="auto"/>
              <w:jc w:val="both"/>
              <w:rPr>
                <w:rFonts w:ascii="Arial Narrow" w:hAnsi="Arial Narrow" w:eastAsia="MS Gothic"/>
                <w:b/>
                <w:bCs/>
                <w:color w:val="082A75"/>
                <w:sz w:val="28"/>
                <w:szCs w:val="28"/>
              </w:rPr>
            </w:pPr>
          </w:p>
        </w:tc>
      </w:tr>
    </w:tbl>
    <w:p w14:paraId="0BEEEE4A">
      <w:pPr>
        <w:spacing w:after="0" w:line="240" w:lineRule="auto"/>
        <w:jc w:val="both"/>
        <w:rPr>
          <w:rFonts w:ascii="Arial Narrow" w:hAnsi="Arial Narrow" w:eastAsia="MS Gothic"/>
          <w:b/>
          <w:bCs/>
          <w:color w:val="082A75"/>
          <w:sz w:val="24"/>
          <w:szCs w:val="24"/>
        </w:rPr>
      </w:pPr>
    </w:p>
    <w:p w14:paraId="0484660D">
      <w:pPr>
        <w:spacing w:after="0" w:line="240" w:lineRule="auto"/>
        <w:jc w:val="both"/>
        <w:rPr>
          <w:rFonts w:ascii="Arial Narrow" w:hAnsi="Arial Narrow" w:eastAsia="MS Gothic"/>
          <w:b/>
          <w:bCs/>
          <w:color w:val="082A75"/>
          <w:sz w:val="24"/>
          <w:szCs w:val="24"/>
        </w:rPr>
      </w:pPr>
    </w:p>
    <w:p w14:paraId="373F408D">
      <w:pPr>
        <w:spacing w:after="0" w:line="240" w:lineRule="auto"/>
        <w:jc w:val="both"/>
        <w:rPr>
          <w:rFonts w:ascii="Arial Narrow" w:hAnsi="Arial Narrow" w:eastAsia="MS Gothic"/>
          <w:b/>
          <w:bCs/>
          <w:color w:val="082A75"/>
          <w:sz w:val="24"/>
          <w:szCs w:val="24"/>
        </w:rPr>
      </w:pPr>
    </w:p>
    <w:p w14:paraId="337F3D41">
      <w:pPr>
        <w:spacing w:after="0" w:line="240" w:lineRule="auto"/>
        <w:jc w:val="both"/>
        <w:rPr>
          <w:rFonts w:ascii="Arial Narrow" w:hAnsi="Arial Narrow" w:eastAsia="MS Gothic"/>
          <w:b/>
          <w:bCs/>
          <w:color w:val="082A75"/>
          <w:sz w:val="24"/>
          <w:szCs w:val="24"/>
        </w:rPr>
      </w:pPr>
    </w:p>
    <w:p w14:paraId="215945CB">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21FFB947">
      <w:pPr>
        <w:spacing w:after="0" w:line="240" w:lineRule="auto"/>
        <w:jc w:val="center"/>
        <w:rPr>
          <w:rFonts w:ascii="Arial Narrow" w:hAnsi="Arial Narrow" w:eastAsia="MS Gothic"/>
          <w:b/>
          <w:bCs/>
          <w:color w:val="082A75"/>
          <w:sz w:val="28"/>
          <w:szCs w:val="28"/>
        </w:rPr>
      </w:pPr>
      <w:r>
        <w:rPr>
          <w:rFonts w:ascii="Arial Narrow" w:hAnsi="Arial Narrow" w:eastAsia="MS Gothic"/>
          <w:b/>
          <w:bCs/>
          <w:color w:val="082A75"/>
          <w:sz w:val="28"/>
          <w:szCs w:val="28"/>
        </w:rPr>
        <w:t>HEALTH CENTRES</w:t>
      </w:r>
    </w:p>
    <w:p w14:paraId="41EF6A8A">
      <w:pPr>
        <w:spacing w:after="0" w:line="240" w:lineRule="auto"/>
        <w:jc w:val="center"/>
        <w:rPr>
          <w:rFonts w:ascii="Arial Narrow" w:hAnsi="Arial Narrow" w:eastAsia="MS Gothic"/>
          <w:b/>
          <w:bCs/>
          <w:color w:val="082A75"/>
          <w:sz w:val="28"/>
          <w:szCs w:val="28"/>
        </w:rPr>
      </w:pPr>
      <w:r>
        <w:rPr>
          <w:rFonts w:ascii="Arial Narrow" w:hAnsi="Arial Narrow" w:eastAsia="MS Gothic"/>
          <w:b/>
          <w:bCs/>
          <w:color w:val="082A75"/>
          <w:sz w:val="28"/>
          <w:szCs w:val="28"/>
        </w:rPr>
        <w:t>INFORMANT INTERVIEW/DISCUSSION GUIDE (INCHARGE OR RESPONSIBLE PERSON)</w:t>
      </w:r>
    </w:p>
    <w:p w14:paraId="6DDAA7A7">
      <w:pPr>
        <w:spacing w:after="0" w:line="240" w:lineRule="auto"/>
        <w:jc w:val="center"/>
        <w:rPr>
          <w:rFonts w:ascii="Arial Narrow" w:hAnsi="Arial Narrow" w:eastAsia="MS Gothic"/>
          <w:b/>
          <w:bCs/>
          <w:color w:val="082A75"/>
          <w:sz w:val="28"/>
          <w:szCs w:val="28"/>
        </w:rPr>
      </w:pPr>
    </w:p>
    <w:p w14:paraId="50FB39E6">
      <w:pPr>
        <w:spacing w:after="0" w:line="240" w:lineRule="auto"/>
        <w:jc w:val="center"/>
        <w:rPr>
          <w:rFonts w:hint="default" w:ascii="Arial Narrow" w:hAnsi="Arial Narrow" w:eastAsia="MS Gothic"/>
          <w:b/>
          <w:bCs/>
          <w:color w:val="082A75"/>
          <w:sz w:val="28"/>
          <w:szCs w:val="28"/>
          <w:lang w:val="en-US"/>
        </w:rPr>
      </w:pPr>
      <w:r>
        <w:rPr>
          <w:rFonts w:ascii="Arial Narrow" w:hAnsi="Arial Narrow" w:eastAsia="MS Gothic"/>
          <w:b/>
          <w:bCs/>
          <w:color w:val="082A75"/>
          <w:sz w:val="28"/>
          <w:szCs w:val="28"/>
        </w:rPr>
        <w:t xml:space="preserve">Name of Health Centre: </w:t>
      </w:r>
      <w:r>
        <w:rPr>
          <w:rFonts w:hint="default" w:ascii="Arial Narrow" w:hAnsi="Arial Narrow" w:eastAsia="MS Gothic"/>
          <w:b/>
          <w:bCs/>
          <w:color w:val="082A75"/>
          <w:sz w:val="28"/>
          <w:szCs w:val="28"/>
          <w:lang w:val="en-US"/>
        </w:rPr>
        <w:t>KITAHUKA HEALTH CENTRE  III</w:t>
      </w:r>
    </w:p>
    <w:p w14:paraId="242A6079">
      <w:pPr>
        <w:spacing w:after="0" w:line="240" w:lineRule="auto"/>
        <w:jc w:val="both"/>
        <w:rPr>
          <w:rFonts w:ascii="Arial Narrow" w:hAnsi="Arial Narrow" w:eastAsia="MS Gothic"/>
          <w:b/>
          <w:bCs/>
          <w:color w:val="082A75"/>
          <w:sz w:val="28"/>
          <w:szCs w:val="28"/>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0"/>
        <w:gridCol w:w="2501"/>
      </w:tblGrid>
      <w:tr w14:paraId="7EF0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4F1A1B6">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1a</w:t>
            </w:r>
          </w:p>
        </w:tc>
        <w:tc>
          <w:tcPr>
            <w:tcW w:w="6107" w:type="dxa"/>
          </w:tcPr>
          <w:p w14:paraId="6A15A48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Does the Facility have a record of all assets provided under UgIFT. </w:t>
            </w:r>
          </w:p>
          <w:p w14:paraId="2239556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(Obtain a record and verify if it has the costs and numbers supplied </w:t>
            </w:r>
          </w:p>
        </w:tc>
        <w:tc>
          <w:tcPr>
            <w:tcW w:w="2528" w:type="dxa"/>
          </w:tcPr>
          <w:p w14:paraId="66674816">
            <w:pPr>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YES </w:t>
            </w:r>
          </w:p>
        </w:tc>
      </w:tr>
      <w:tr w14:paraId="7B8E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22D18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1b</w:t>
            </w:r>
          </w:p>
        </w:tc>
        <w:tc>
          <w:tcPr>
            <w:tcW w:w="6107" w:type="dxa"/>
          </w:tcPr>
          <w:p w14:paraId="77DFF1D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If Not ask how many were supplied and when.</w:t>
            </w:r>
          </w:p>
        </w:tc>
        <w:tc>
          <w:tcPr>
            <w:tcW w:w="2528" w:type="dxa"/>
          </w:tcPr>
          <w:p w14:paraId="780E8BD3">
            <w:pPr>
              <w:spacing w:after="0" w:line="240" w:lineRule="auto"/>
              <w:jc w:val="both"/>
              <w:rPr>
                <w:rFonts w:ascii="Times New Roman" w:hAnsi="Times New Roman" w:cs="Times New Roman"/>
                <w:sz w:val="28"/>
                <w:szCs w:val="28"/>
              </w:rPr>
            </w:pPr>
          </w:p>
        </w:tc>
      </w:tr>
    </w:tbl>
    <w:p w14:paraId="0FB33AB9">
      <w:pPr>
        <w:spacing w:after="0" w:line="240" w:lineRule="auto"/>
        <w:jc w:val="both"/>
        <w:rPr>
          <w:rFonts w:ascii="Arial Narrow" w:hAnsi="Arial Narrow" w:eastAsia="MS Gothic"/>
          <w:b/>
          <w:bCs/>
          <w:color w:val="082A75"/>
          <w:sz w:val="28"/>
          <w:szCs w:val="28"/>
        </w:rPr>
      </w:pPr>
    </w:p>
    <w:tbl>
      <w:tblPr>
        <w:tblStyle w:val="111"/>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1B34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2D284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8280" w:type="dxa"/>
          </w:tcPr>
          <w:p w14:paraId="3DE044B4">
            <w:pPr>
              <w:spacing w:after="0" w:line="240" w:lineRule="auto"/>
              <w:jc w:val="both"/>
              <w:rPr>
                <w:rFonts w:hint="default" w:ascii="Times New Roman" w:hAnsi="Times New Roman" w:cs="Times New Roman"/>
                <w:sz w:val="28"/>
                <w:szCs w:val="28"/>
                <w:lang w:val="en-US"/>
              </w:rPr>
            </w:pPr>
            <w:r>
              <w:rPr>
                <w:rFonts w:ascii="Times New Roman" w:hAnsi="Times New Roman" w:cs="Times New Roman"/>
                <w:sz w:val="28"/>
                <w:szCs w:val="28"/>
              </w:rPr>
              <w:t>How does this facility Maintain (repair/service/replace) the assets provided under Ug</w:t>
            </w:r>
            <w:r>
              <w:rPr>
                <w:rFonts w:hint="default" w:ascii="Times New Roman" w:hAnsi="Times New Roman" w:cs="Times New Roman"/>
                <w:sz w:val="28"/>
                <w:szCs w:val="28"/>
                <w:lang w:val="en-US"/>
              </w:rPr>
              <w:t>IFT</w:t>
            </w:r>
          </w:p>
          <w:p w14:paraId="58C8010A">
            <w:pPr>
              <w:spacing w:after="0" w:line="240" w:lineRule="auto"/>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lang w:val="en-US"/>
              </w:rPr>
              <w:t>Repairs and servicing of the assets are carried out using PHC funds. Where necessary, damaged or non-functional equipment is repaired, serviced, or replaced to ensure continuity of service delivery.</w:t>
            </w:r>
          </w:p>
        </w:tc>
      </w:tr>
    </w:tbl>
    <w:p w14:paraId="7F94E130">
      <w:pPr>
        <w:spacing w:after="0" w:line="240" w:lineRule="auto"/>
        <w:jc w:val="both"/>
        <w:rPr>
          <w:rFonts w:ascii="Arial Narrow" w:hAnsi="Arial Narrow" w:eastAsia="MS Gothic"/>
          <w:b/>
          <w:bCs/>
          <w:color w:val="082A75"/>
          <w:sz w:val="28"/>
          <w:szCs w:val="28"/>
        </w:rPr>
      </w:pPr>
    </w:p>
    <w:p w14:paraId="1CDEB1A3">
      <w:pPr>
        <w:spacing w:after="0" w:line="240" w:lineRule="auto"/>
        <w:jc w:val="both"/>
        <w:rPr>
          <w:rFonts w:ascii="Arial Narrow" w:hAnsi="Arial Narrow" w:eastAsia="MS Gothic"/>
          <w:b/>
          <w:bCs/>
          <w:color w:val="082A75"/>
          <w:sz w:val="28"/>
          <w:szCs w:val="28"/>
        </w:rPr>
      </w:pPr>
    </w:p>
    <w:p w14:paraId="00EE9E5C">
      <w:pPr>
        <w:spacing w:after="0" w:line="240" w:lineRule="auto"/>
        <w:jc w:val="both"/>
        <w:rPr>
          <w:rFonts w:ascii="Arial Narrow" w:hAnsi="Arial Narrow" w:eastAsia="MS Gothic"/>
          <w:b/>
          <w:bCs/>
          <w:color w:val="082A75"/>
          <w:sz w:val="28"/>
          <w:szCs w:val="28"/>
        </w:rPr>
      </w:pPr>
    </w:p>
    <w:p w14:paraId="11B44609">
      <w:pPr>
        <w:spacing w:after="0" w:line="240" w:lineRule="auto"/>
        <w:jc w:val="both"/>
        <w:rPr>
          <w:rFonts w:ascii="Arial Narrow" w:hAnsi="Arial Narrow" w:eastAsia="MS Gothic"/>
          <w:b/>
          <w:bCs/>
          <w:color w:val="082A75"/>
          <w:sz w:val="28"/>
          <w:szCs w:val="28"/>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7A09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76F83EA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5899" w:type="dxa"/>
          </w:tcPr>
          <w:p w14:paraId="13F48C4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Does the facility take regular record about functionality/ or breakdown of the assets provided?</w:t>
            </w:r>
          </w:p>
          <w:p w14:paraId="5CD434FD">
            <w:pPr>
              <w:spacing w:after="0" w:line="240" w:lineRule="auto"/>
              <w:jc w:val="both"/>
              <w:rPr>
                <w:rFonts w:ascii="Times New Roman" w:hAnsi="Times New Roman" w:cs="Times New Roman"/>
                <w:sz w:val="28"/>
                <w:szCs w:val="28"/>
              </w:rPr>
            </w:pPr>
          </w:p>
          <w:p w14:paraId="64A5093F">
            <w:pPr>
              <w:spacing w:after="0" w:line="240" w:lineRule="auto"/>
              <w:jc w:val="both"/>
              <w:rPr>
                <w:rFonts w:ascii="Times New Roman" w:hAnsi="Times New Roman" w:cs="Times New Roman"/>
                <w:sz w:val="28"/>
                <w:szCs w:val="28"/>
              </w:rPr>
            </w:pPr>
          </w:p>
        </w:tc>
        <w:tc>
          <w:tcPr>
            <w:tcW w:w="2309" w:type="dxa"/>
          </w:tcPr>
          <w:p w14:paraId="524030C8">
            <w:pPr>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YES. The facility maintains regular records on the functionality and breakdown of the assets and equipment provided. </w:t>
            </w:r>
          </w:p>
        </w:tc>
      </w:tr>
    </w:tbl>
    <w:p w14:paraId="595C860F">
      <w:pPr>
        <w:spacing w:after="0" w:line="240" w:lineRule="auto"/>
        <w:jc w:val="both"/>
        <w:rPr>
          <w:rFonts w:ascii="Arial Narrow" w:hAnsi="Arial Narrow" w:eastAsia="MS Gothic"/>
          <w:b/>
          <w:bCs/>
          <w:color w:val="082A75"/>
          <w:sz w:val="28"/>
          <w:szCs w:val="28"/>
        </w:rPr>
      </w:pPr>
    </w:p>
    <w:p w14:paraId="3CF4B182">
      <w:pPr>
        <w:spacing w:after="0" w:line="240" w:lineRule="auto"/>
        <w:jc w:val="both"/>
        <w:rPr>
          <w:rFonts w:ascii="Arial Narrow" w:hAnsi="Arial Narrow" w:eastAsia="MS Gothic"/>
          <w:b/>
          <w:bCs/>
          <w:color w:val="082A75"/>
          <w:sz w:val="28"/>
          <w:szCs w:val="28"/>
        </w:rPr>
      </w:pPr>
    </w:p>
    <w:p w14:paraId="2D9D92A0">
      <w:pPr>
        <w:spacing w:after="0" w:line="240" w:lineRule="auto"/>
        <w:jc w:val="both"/>
        <w:rPr>
          <w:rFonts w:ascii="Arial Narrow" w:hAnsi="Arial Narrow" w:eastAsia="MS Gothic"/>
          <w:b/>
          <w:bCs/>
          <w:color w:val="082A75"/>
          <w:sz w:val="24"/>
          <w:szCs w:val="24"/>
        </w:rPr>
      </w:pPr>
    </w:p>
    <w:p w14:paraId="5D609ECC">
      <w:pPr>
        <w:spacing w:after="0" w:line="240" w:lineRule="auto"/>
        <w:jc w:val="both"/>
        <w:rPr>
          <w:rFonts w:ascii="Arial Narrow" w:hAnsi="Arial Narrow" w:eastAsia="MS Gothic"/>
          <w:b/>
          <w:bCs/>
          <w:color w:val="082A75"/>
          <w:sz w:val="24"/>
          <w:szCs w:val="24"/>
        </w:rPr>
      </w:pPr>
    </w:p>
    <w:p w14:paraId="2B9F8177">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
        <w:gridCol w:w="3804"/>
        <w:gridCol w:w="4946"/>
      </w:tblGrid>
      <w:tr w14:paraId="4E75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376905B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5906" w:type="dxa"/>
          </w:tcPr>
          <w:p w14:paraId="0C012850">
            <w:pPr>
              <w:spacing w:after="0" w:line="240" w:lineRule="auto"/>
              <w:jc w:val="both"/>
              <w:rPr>
                <w:rFonts w:ascii="Times New Roman" w:hAnsi="Times New Roman" w:cs="Times New Roman"/>
                <w:b/>
                <w:bCs/>
                <w:sz w:val="28"/>
                <w:szCs w:val="28"/>
              </w:rPr>
            </w:pPr>
            <w:r>
              <w:rPr>
                <w:rFonts w:ascii="Times New Roman" w:hAnsi="Times New Roman" w:cs="Times New Roman"/>
                <w:sz w:val="28"/>
                <w:szCs w:val="28"/>
              </w:rPr>
              <w:t>How has the U</w:t>
            </w:r>
            <w:r>
              <w:rPr>
                <w:rFonts w:hint="default" w:ascii="Times New Roman" w:hAnsi="Times New Roman" w:cs="Times New Roman"/>
                <w:sz w:val="28"/>
                <w:szCs w:val="28"/>
                <w:lang w:val="en-US"/>
              </w:rPr>
              <w:t>g</w:t>
            </w:r>
            <w:r>
              <w:rPr>
                <w:rFonts w:ascii="Times New Roman" w:hAnsi="Times New Roman" w:cs="Times New Roman"/>
                <w:sz w:val="28"/>
                <w:szCs w:val="28"/>
              </w:rPr>
              <w:t xml:space="preserve">IFT support helped in service delivery in the area, </w:t>
            </w:r>
            <w:r>
              <w:rPr>
                <w:rFonts w:ascii="Times New Roman" w:hAnsi="Times New Roman" w:cs="Times New Roman"/>
                <w:b/>
                <w:bCs/>
                <w:sz w:val="28"/>
                <w:szCs w:val="28"/>
              </w:rPr>
              <w:t>any issues, challenges and any recommendations for better program implementation.</w:t>
            </w:r>
          </w:p>
        </w:tc>
        <w:tc>
          <w:tcPr>
            <w:tcW w:w="7438" w:type="dxa"/>
          </w:tcPr>
          <w:p w14:paraId="7BACA8A9">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UGIFT SUPPORT: IMPACT, CHALLENGES AND RECOMMENDATIONS</w:t>
            </w:r>
          </w:p>
          <w:p w14:paraId="15E63DD0">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2"/>
                <w:rFonts w:hint="default" w:ascii="Times New Roman" w:hAnsi="Times New Roman" w:cs="Times New Roman"/>
                <w:sz w:val="28"/>
                <w:szCs w:val="28"/>
              </w:rPr>
              <w:t>Impact on Service Delivery</w:t>
            </w:r>
            <w:r>
              <w:rPr>
                <w:rFonts w:hint="default" w:ascii="Times New Roman" w:hAnsi="Times New Roman" w:cs="Times New Roman"/>
                <w:sz w:val="28"/>
                <w:szCs w:val="28"/>
              </w:rPr>
              <w:br w:type="textWrapping"/>
            </w:r>
            <w:r>
              <w:rPr>
                <w:rFonts w:hint="default" w:ascii="Times New Roman" w:hAnsi="Times New Roman" w:cs="Times New Roman"/>
                <w:sz w:val="28"/>
                <w:szCs w:val="28"/>
              </w:rPr>
              <w:t>UgIFT support has significantly improved service delivery by equipping the health facility with essential medical equipment needed to provide quality healthcare services to the community.</w:t>
            </w:r>
          </w:p>
          <w:p w14:paraId="466143A1">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2"/>
                <w:rFonts w:hint="default" w:ascii="Times New Roman" w:hAnsi="Times New Roman" w:cs="Times New Roman"/>
                <w:sz w:val="28"/>
                <w:szCs w:val="28"/>
              </w:rPr>
              <w:t>Challenges Faced</w:t>
            </w:r>
          </w:p>
          <w:p w14:paraId="1D93E1B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The ambu bag masks supplied were not of the appropriate standard sizes for adults, babies, and premature infants, making them difficult to use effectively.</w:t>
            </w:r>
          </w:p>
          <w:p w14:paraId="2371BD1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Repair and maintenance of the supplied equipment is costly. This makes it difficult for the facility to maintain the equipment, particularly because of inadequate operational funds.</w:t>
            </w:r>
          </w:p>
          <w:p w14:paraId="6CF5A033">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2"/>
                <w:rFonts w:hint="default" w:ascii="Times New Roman" w:hAnsi="Times New Roman" w:cs="Times New Roman"/>
                <w:sz w:val="28"/>
                <w:szCs w:val="28"/>
              </w:rPr>
              <w:t>Recommendations</w:t>
            </w:r>
          </w:p>
          <w:p w14:paraId="1DF5271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UgIFT should ensure that medical equipment supplied meets the appropriate specifications and standard sizes for different categories of patients, including adults, babies, and premature infants.</w:t>
            </w:r>
          </w:p>
          <w:p w14:paraId="368449B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UgIFT should consider providing support for the repair and maintenance of the supplied equipment to ensure that it remains functional and sustainable.</w:t>
            </w:r>
          </w:p>
          <w:p w14:paraId="3F7A7D2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lang w:val="en-US"/>
              </w:rPr>
            </w:pPr>
            <w:r>
              <w:rPr>
                <w:rFonts w:hint="default" w:ascii="Times New Roman" w:hAnsi="Times New Roman" w:cs="Times New Roman"/>
                <w:sz w:val="28"/>
                <w:szCs w:val="28"/>
              </w:rPr>
              <w:t>Additional operational funding should be considered to enable the facility to maintain and service the equipment provided under the programme.</w:t>
            </w:r>
          </w:p>
          <w:p w14:paraId="18420D6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Findings </w:t>
            </w:r>
          </w:p>
          <w:p w14:paraId="39DBE441">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equipment supplied under UgIFT were available at the health facility however they did not have visible UgIFT identification numbers. Although the items had engraved marks indicating that they were supplied under UgIFT, the engraved marks did not clearly display the UgIFT identification numbers.</w:t>
            </w:r>
          </w:p>
        </w:tc>
      </w:tr>
    </w:tbl>
    <w:p w14:paraId="0CB51F2A">
      <w:pPr>
        <w:spacing w:after="0" w:line="240" w:lineRule="auto"/>
        <w:jc w:val="both"/>
        <w:rPr>
          <w:rFonts w:ascii="Arial Narrow" w:hAnsi="Arial Narrow" w:eastAsia="MS Gothic"/>
          <w:b/>
          <w:bCs/>
          <w:color w:val="082A75"/>
          <w:sz w:val="28"/>
          <w:szCs w:val="28"/>
        </w:rPr>
      </w:pPr>
    </w:p>
    <w:p w14:paraId="4791E73D">
      <w:pPr>
        <w:spacing w:after="0" w:line="240" w:lineRule="auto"/>
        <w:jc w:val="both"/>
        <w:rPr>
          <w:rFonts w:ascii="Arial Narrow" w:hAnsi="Arial Narrow" w:eastAsia="MS Gothic"/>
          <w:b/>
          <w:bCs/>
          <w:color w:val="082A75"/>
          <w:sz w:val="28"/>
          <w:szCs w:val="28"/>
        </w:rPr>
      </w:pPr>
    </w:p>
    <w:p w14:paraId="614B7F47">
      <w:pPr>
        <w:spacing w:after="0" w:line="240" w:lineRule="auto"/>
        <w:jc w:val="both"/>
        <w:rPr>
          <w:rFonts w:ascii="Arial Narrow" w:hAnsi="Arial Narrow" w:eastAsia="MS Gothic"/>
          <w:b/>
          <w:bCs/>
          <w:color w:val="082A75"/>
          <w:sz w:val="28"/>
          <w:szCs w:val="28"/>
        </w:rPr>
      </w:pPr>
    </w:p>
    <w:p w14:paraId="531CF7F9">
      <w:pPr>
        <w:spacing w:after="0" w:line="240" w:lineRule="auto"/>
        <w:jc w:val="both"/>
        <w:rPr>
          <w:rFonts w:ascii="Arial Narrow" w:hAnsi="Arial Narrow" w:eastAsia="MS Gothic"/>
          <w:b/>
          <w:bCs/>
          <w:color w:val="082A75"/>
          <w:sz w:val="28"/>
          <w:szCs w:val="28"/>
        </w:rPr>
      </w:pPr>
    </w:p>
    <w:p w14:paraId="5BC3834C">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PROCEED TO VERIFICATION AFTER THIS DISCUSSION</w:t>
      </w:r>
    </w:p>
    <w:p w14:paraId="7CB6CE9B">
      <w:pPr>
        <w:spacing w:after="0" w:line="240" w:lineRule="auto"/>
        <w:jc w:val="both"/>
        <w:rPr>
          <w:rFonts w:ascii="Arial Narrow" w:hAnsi="Arial Narrow" w:eastAsia="MS Gothic"/>
          <w:b/>
          <w:bCs/>
          <w:color w:val="082A75"/>
          <w:sz w:val="28"/>
          <w:szCs w:val="28"/>
        </w:rPr>
      </w:pPr>
    </w:p>
    <w:p w14:paraId="7669F22A">
      <w:pPr>
        <w:spacing w:after="0" w:line="240" w:lineRule="auto"/>
        <w:jc w:val="both"/>
        <w:rPr>
          <w:rFonts w:ascii="Arial Narrow" w:hAnsi="Arial Narrow" w:eastAsia="MS Gothic"/>
          <w:b/>
          <w:bCs/>
          <w:color w:val="082A75"/>
          <w:sz w:val="28"/>
          <w:szCs w:val="28"/>
        </w:rPr>
        <w:sectPr>
          <w:pgSz w:w="11906" w:h="16838"/>
          <w:pgMar w:top="1440" w:right="1440" w:bottom="1440" w:left="1440" w:header="720" w:footer="720" w:gutter="0"/>
          <w:cols w:space="720" w:num="1"/>
          <w:docGrid w:linePitch="360" w:charSpace="0"/>
        </w:sectPr>
      </w:pPr>
    </w:p>
    <w:p w14:paraId="3517D5E0">
      <w:pPr>
        <w:spacing w:after="0" w:line="240" w:lineRule="auto"/>
        <w:jc w:val="both"/>
        <w:rPr>
          <w:rFonts w:ascii="Arial Narrow" w:hAnsi="Arial Narrow" w:eastAsia="MS Gothic"/>
          <w:b/>
          <w:bCs/>
          <w:color w:val="082A75"/>
          <w:sz w:val="26"/>
          <w:szCs w:val="26"/>
        </w:rPr>
      </w:pPr>
      <w:r>
        <w:rPr>
          <w:rFonts w:ascii="Arial Narrow" w:hAnsi="Arial Narrow" w:eastAsia="MS Gothic"/>
          <w:b/>
          <w:bCs/>
          <w:color w:val="082A75"/>
          <w:sz w:val="26"/>
          <w:szCs w:val="26"/>
        </w:rPr>
        <w:t>Health centre checklist</w:t>
      </w:r>
    </w:p>
    <w:p w14:paraId="62A5F09F">
      <w:pPr>
        <w:spacing w:after="0" w:line="240" w:lineRule="auto"/>
        <w:jc w:val="both"/>
        <w:rPr>
          <w:rFonts w:ascii="Arial Narrow" w:hAnsi="Arial Narrow" w:eastAsia="MS Gothic"/>
          <w:b/>
          <w:bCs/>
          <w:color w:val="082A75"/>
          <w:sz w:val="26"/>
          <w:szCs w:val="26"/>
        </w:rPr>
      </w:pPr>
    </w:p>
    <w:p w14:paraId="28304A3A">
      <w:pPr>
        <w:spacing w:after="0" w:line="240" w:lineRule="auto"/>
        <w:rPr>
          <w:rFonts w:ascii="Arial Narrow" w:hAnsi="Arial Narrow"/>
          <w:b/>
          <w:sz w:val="26"/>
          <w:szCs w:val="26"/>
          <w:u w:val="single"/>
        </w:rPr>
      </w:pPr>
      <w:r>
        <w:rPr>
          <w:rFonts w:ascii="Arial Narrow" w:hAnsi="Arial Narrow"/>
          <w:b/>
          <w:sz w:val="26"/>
          <w:szCs w:val="26"/>
        </w:rPr>
        <w:t>NAME OF LG</w:t>
      </w:r>
      <w:r>
        <w:rPr>
          <w:rFonts w:hint="default" w:ascii="Arial Narrow" w:hAnsi="Arial Narrow"/>
          <w:b/>
          <w:sz w:val="26"/>
          <w:szCs w:val="26"/>
          <w:lang w:val="en-US"/>
        </w:rPr>
        <w:t xml:space="preserve"> </w:t>
      </w:r>
      <w:r>
        <w:rPr>
          <w:rFonts w:hint="default" w:ascii="Arial Narrow" w:hAnsi="Arial Narrow"/>
          <w:b/>
          <w:sz w:val="26"/>
          <w:szCs w:val="26"/>
          <w:u w:val="single"/>
          <w:lang w:val="en-US"/>
        </w:rPr>
        <w:t>KAKUMIRO DISTRICT LOCAL GOVERNMENT</w:t>
      </w:r>
      <w:r>
        <w:rPr>
          <w:rFonts w:hint="default" w:ascii="Arial Narrow" w:hAnsi="Arial Narrow"/>
          <w:b/>
          <w:sz w:val="26"/>
          <w:szCs w:val="26"/>
          <w:lang w:val="en-US"/>
        </w:rPr>
        <w:t xml:space="preserve">  </w:t>
      </w:r>
      <w:r>
        <w:rPr>
          <w:rFonts w:ascii="Arial Narrow" w:hAnsi="Arial Narrow"/>
          <w:b/>
          <w:sz w:val="26"/>
          <w:szCs w:val="26"/>
        </w:rPr>
        <w:t>NAME OF HEALTH FACILITY</w:t>
      </w:r>
      <w:r>
        <w:rPr>
          <w:rFonts w:hint="default" w:ascii="Arial Narrow" w:hAnsi="Arial Narrow"/>
          <w:b/>
          <w:sz w:val="26"/>
          <w:szCs w:val="26"/>
          <w:u w:val="single"/>
          <w:lang w:val="en-US"/>
        </w:rPr>
        <w:t xml:space="preserve"> </w:t>
      </w:r>
      <w:r>
        <w:rPr>
          <w:rFonts w:hint="default" w:ascii="Arial Narrow" w:hAnsi="Arial Narrow"/>
          <w:b/>
          <w:sz w:val="26"/>
          <w:szCs w:val="26"/>
          <w:u w:val="single"/>
          <w:shd w:val="clear" w:color="FFFFFF" w:fill="D9D9D9"/>
          <w:lang w:val="en-US"/>
        </w:rPr>
        <w:t xml:space="preserve">KITAIHUKA HEALTH CENTRE </w:t>
      </w:r>
      <w:r>
        <w:rPr>
          <w:rFonts w:hint="default" w:ascii="Arial Narrow" w:hAnsi="Arial Narrow"/>
          <w:b/>
          <w:sz w:val="26"/>
          <w:szCs w:val="26"/>
          <w:u w:val="single"/>
          <w:lang w:val="en-US"/>
        </w:rPr>
        <w:t xml:space="preserve">III </w:t>
      </w:r>
    </w:p>
    <w:p w14:paraId="4C40B38B">
      <w:pPr>
        <w:spacing w:after="0" w:line="240" w:lineRule="auto"/>
        <w:jc w:val="both"/>
        <w:rPr>
          <w:rFonts w:ascii="Arial Narrow" w:hAnsi="Arial Narrow" w:eastAsia="MS Gothic"/>
          <w:b/>
          <w:bCs/>
          <w:color w:val="082A75"/>
          <w:sz w:val="26"/>
          <w:szCs w:val="26"/>
        </w:rPr>
      </w:pPr>
    </w:p>
    <w:tbl>
      <w:tblPr>
        <w:tblStyle w:val="12"/>
        <w:tblW w:w="16244" w:type="dxa"/>
        <w:jc w:val="center"/>
        <w:tblLayout w:type="fixed"/>
        <w:tblCellMar>
          <w:top w:w="0" w:type="dxa"/>
          <w:left w:w="108" w:type="dxa"/>
          <w:bottom w:w="0" w:type="dxa"/>
          <w:right w:w="108" w:type="dxa"/>
        </w:tblCellMar>
      </w:tblPr>
      <w:tblGrid>
        <w:gridCol w:w="1070"/>
        <w:gridCol w:w="990"/>
        <w:gridCol w:w="971"/>
        <w:gridCol w:w="1783"/>
        <w:gridCol w:w="990"/>
        <w:gridCol w:w="1530"/>
        <w:gridCol w:w="990"/>
        <w:gridCol w:w="990"/>
        <w:gridCol w:w="1023"/>
        <w:gridCol w:w="1252"/>
        <w:gridCol w:w="654"/>
        <w:gridCol w:w="742"/>
        <w:gridCol w:w="785"/>
        <w:gridCol w:w="1233"/>
        <w:gridCol w:w="1241"/>
      </w:tblGrid>
      <w:tr w14:paraId="0F4AD27E">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4F5E65F5">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Equipment/ Item</w:t>
            </w:r>
          </w:p>
        </w:tc>
        <w:tc>
          <w:tcPr>
            <w:tcW w:w="990" w:type="dxa"/>
            <w:tcBorders>
              <w:top w:val="single" w:color="auto" w:sz="8" w:space="0"/>
              <w:left w:val="nil"/>
              <w:bottom w:val="single" w:color="auto" w:sz="8" w:space="0"/>
              <w:right w:val="single" w:color="auto" w:sz="4" w:space="0"/>
            </w:tcBorders>
            <w:shd w:val="clear" w:color="000000" w:fill="ACB9CA"/>
          </w:tcPr>
          <w:p w14:paraId="330ABCDF">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Department</w:t>
            </w:r>
          </w:p>
        </w:tc>
        <w:tc>
          <w:tcPr>
            <w:tcW w:w="971" w:type="dxa"/>
            <w:tcBorders>
              <w:top w:val="single" w:color="auto" w:sz="8" w:space="0"/>
              <w:left w:val="nil"/>
              <w:bottom w:val="single" w:color="auto" w:sz="8" w:space="0"/>
              <w:right w:val="single" w:color="auto" w:sz="4" w:space="0"/>
            </w:tcBorders>
            <w:shd w:val="clear" w:color="000000" w:fill="ACB9CA"/>
          </w:tcPr>
          <w:p w14:paraId="7FB6608A">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Asset Number</w:t>
            </w:r>
          </w:p>
        </w:tc>
        <w:tc>
          <w:tcPr>
            <w:tcW w:w="1783" w:type="dxa"/>
            <w:tcBorders>
              <w:top w:val="single" w:color="auto" w:sz="4" w:space="0"/>
              <w:bottom w:val="single" w:color="auto" w:sz="8" w:space="0"/>
              <w:right w:val="single" w:color="auto" w:sz="4" w:space="0"/>
            </w:tcBorders>
            <w:shd w:val="clear" w:color="000000" w:fill="ACB9CA"/>
          </w:tcPr>
          <w:p w14:paraId="136E51F0">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Item</w:t>
            </w:r>
          </w:p>
          <w:p w14:paraId="68768AB3">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Description</w:t>
            </w:r>
          </w:p>
          <w:p w14:paraId="15D01127">
            <w:pPr>
              <w:spacing w:after="0" w:line="240" w:lineRule="auto"/>
              <w:jc w:val="both"/>
              <w:rPr>
                <w:rFonts w:ascii="Arial Narrow" w:hAnsi="Arial Narrow" w:eastAsia="Times New Roman" w:cs="Calibri"/>
                <w:b/>
                <w:bCs/>
                <w:color w:val="000000"/>
                <w:sz w:val="26"/>
                <w:szCs w:val="26"/>
              </w:rPr>
            </w:pPr>
          </w:p>
        </w:tc>
        <w:tc>
          <w:tcPr>
            <w:tcW w:w="990" w:type="dxa"/>
            <w:tcBorders>
              <w:top w:val="single" w:color="auto" w:sz="8" w:space="0"/>
              <w:left w:val="nil"/>
              <w:bottom w:val="single" w:color="auto" w:sz="8" w:space="0"/>
              <w:right w:val="single" w:color="auto" w:sz="4" w:space="0"/>
            </w:tcBorders>
            <w:shd w:val="clear" w:color="000000" w:fill="ACB9CA"/>
          </w:tcPr>
          <w:p w14:paraId="2E0D3BBD">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5C12D0A1">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77773BE4">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4DE87C62">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Date Placed In Service</w:t>
            </w:r>
          </w:p>
        </w:tc>
        <w:tc>
          <w:tcPr>
            <w:tcW w:w="1023" w:type="dxa"/>
            <w:tcBorders>
              <w:top w:val="single" w:color="auto" w:sz="8" w:space="0"/>
              <w:left w:val="nil"/>
              <w:bottom w:val="single" w:color="auto" w:sz="8" w:space="0"/>
              <w:right w:val="single" w:color="auto" w:sz="4" w:space="0"/>
            </w:tcBorders>
            <w:shd w:val="clear" w:color="000000" w:fill="ACB9CA"/>
          </w:tcPr>
          <w:p w14:paraId="377C6CC4">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4A937F26">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Cost</w:t>
            </w:r>
          </w:p>
        </w:tc>
        <w:tc>
          <w:tcPr>
            <w:tcW w:w="654" w:type="dxa"/>
            <w:tcBorders>
              <w:top w:val="single" w:color="auto" w:sz="8" w:space="0"/>
              <w:left w:val="nil"/>
              <w:bottom w:val="single" w:color="auto" w:sz="8" w:space="0"/>
              <w:right w:val="single" w:color="auto" w:sz="4" w:space="0"/>
            </w:tcBorders>
            <w:shd w:val="clear" w:color="000000" w:fill="ACB9CA"/>
          </w:tcPr>
          <w:p w14:paraId="2F6E2467">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7542E478">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61AACA93">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5721A6AD">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32646D47">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Remarks</w:t>
            </w:r>
          </w:p>
        </w:tc>
      </w:tr>
      <w:tr w14:paraId="2A3445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A82FCD">
            <w:pPr>
              <w:numPr>
                <w:ilvl w:val="0"/>
                <w:numId w:val="13"/>
              </w:num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 Machine, Digital</w:t>
            </w:r>
          </w:p>
          <w:p w14:paraId="66491676">
            <w:pPr>
              <w:numPr>
                <w:ilvl w:val="0"/>
                <w:numId w:val="0"/>
              </w:num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89F38D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OPD, MATERNITY</w:t>
            </w:r>
          </w:p>
        </w:tc>
        <w:tc>
          <w:tcPr>
            <w:tcW w:w="971" w:type="dxa"/>
            <w:tcBorders>
              <w:top w:val="nil"/>
              <w:left w:val="nil"/>
              <w:bottom w:val="single" w:color="auto" w:sz="4" w:space="0"/>
              <w:right w:val="single" w:color="auto" w:sz="4" w:space="0"/>
            </w:tcBorders>
            <w:shd w:val="clear" w:color="auto" w:fill="auto"/>
            <w:noWrap/>
          </w:tcPr>
          <w:p w14:paraId="32100FC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0518AF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 start/stop button white in colour and a cuffs wrapped around the upper arm. </w:t>
            </w:r>
          </w:p>
          <w:p w14:paraId="5695574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is operated using batteries</w:t>
            </w:r>
          </w:p>
        </w:tc>
        <w:tc>
          <w:tcPr>
            <w:tcW w:w="990" w:type="dxa"/>
            <w:tcBorders>
              <w:top w:val="nil"/>
              <w:left w:val="nil"/>
              <w:bottom w:val="single" w:color="auto" w:sz="4" w:space="0"/>
              <w:right w:val="single" w:color="auto" w:sz="4" w:space="0"/>
            </w:tcBorders>
            <w:shd w:val="clear" w:color="auto" w:fill="auto"/>
            <w:noWrap/>
          </w:tcPr>
          <w:p w14:paraId="373CEC59">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2D46C2F">
            <w:pPr>
              <w:spacing w:after="0" w:line="240" w:lineRule="auto"/>
              <w:ind w:left="130" w:hanging="130" w:hangingChars="50"/>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tcPr>
          <w:p w14:paraId="65359BF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05A6E5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C93687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0B528C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97DCBD8">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3624F8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112204B">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1797F5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73B2523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machines  and one  in use.</w:t>
            </w:r>
          </w:p>
        </w:tc>
      </w:tr>
      <w:tr w14:paraId="17DDD2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5725C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DFFA44B">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DEE467B">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15E77B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9F5EE7">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AABA05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C2E8C6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FC85EF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37AC3D8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B3578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50D0EA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FFDC16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11FB9C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6BC5633">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4E989C6">
            <w:pPr>
              <w:spacing w:after="0" w:line="240" w:lineRule="auto"/>
              <w:jc w:val="left"/>
              <w:rPr>
                <w:rFonts w:ascii="Arial Narrow" w:hAnsi="Arial Narrow" w:eastAsia="Times New Roman" w:cs="Calibri"/>
                <w:color w:val="000000"/>
                <w:sz w:val="26"/>
                <w:szCs w:val="26"/>
              </w:rPr>
            </w:pPr>
          </w:p>
        </w:tc>
      </w:tr>
      <w:tr w14:paraId="6C4214E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455230">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B.P. Machine (Aneroid wall mounted)</w:t>
            </w:r>
          </w:p>
        </w:tc>
        <w:tc>
          <w:tcPr>
            <w:tcW w:w="990" w:type="dxa"/>
            <w:tcBorders>
              <w:top w:val="nil"/>
              <w:left w:val="nil"/>
              <w:bottom w:val="single" w:color="auto" w:sz="4" w:space="0"/>
              <w:right w:val="single" w:color="auto" w:sz="4" w:space="0"/>
            </w:tcBorders>
            <w:shd w:val="clear" w:color="auto" w:fill="auto"/>
            <w:noWrap/>
          </w:tcPr>
          <w:p w14:paraId="0E217F6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MATERNITY </w:t>
            </w:r>
          </w:p>
        </w:tc>
        <w:tc>
          <w:tcPr>
            <w:tcW w:w="971" w:type="dxa"/>
            <w:tcBorders>
              <w:top w:val="nil"/>
              <w:left w:val="nil"/>
              <w:bottom w:val="single" w:color="auto" w:sz="4" w:space="0"/>
              <w:right w:val="single" w:color="auto" w:sz="4" w:space="0"/>
            </w:tcBorders>
            <w:shd w:val="clear" w:color="auto" w:fill="auto"/>
            <w:noWrap/>
          </w:tcPr>
          <w:p w14:paraId="3B3F18A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A0219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doesn’t use batteries. It has a round pressure gauge/ dial with numbers usually from 300mmHg.</w:t>
            </w:r>
          </w:p>
          <w:p w14:paraId="14CA594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usually put on the wall. </w:t>
            </w:r>
          </w:p>
        </w:tc>
        <w:tc>
          <w:tcPr>
            <w:tcW w:w="990" w:type="dxa"/>
            <w:tcBorders>
              <w:top w:val="nil"/>
              <w:left w:val="nil"/>
              <w:bottom w:val="single" w:color="auto" w:sz="4" w:space="0"/>
              <w:right w:val="single" w:color="auto" w:sz="4" w:space="0"/>
            </w:tcBorders>
            <w:shd w:val="clear" w:color="auto" w:fill="auto"/>
            <w:noWrap/>
          </w:tcPr>
          <w:p w14:paraId="2FF8510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B902AF2">
            <w:pPr>
              <w:spacing w:after="0" w:line="240" w:lineRule="auto"/>
              <w:ind w:left="130" w:leftChars="0" w:hanging="130" w:hangingChars="5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26E8B43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C60230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CA829D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6D57C4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2129F1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27A8EB1">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D6B686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77AED4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5688A2D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machines and  one in use.</w:t>
            </w:r>
          </w:p>
        </w:tc>
      </w:tr>
      <w:tr w14:paraId="06FB94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B45BA6">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82D456A">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5B993A63">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99D6F7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105F12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144A7D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C9DEF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8AFA7E">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6BB94DD">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D320F2F">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882B6F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CCE7DD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D39A903">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FB176FE">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1DC1810">
            <w:pPr>
              <w:spacing w:after="0" w:line="240" w:lineRule="auto"/>
              <w:jc w:val="center"/>
              <w:rPr>
                <w:rFonts w:ascii="Arial Narrow" w:hAnsi="Arial Narrow" w:eastAsia="Times New Roman" w:cs="Calibri"/>
                <w:color w:val="000000"/>
                <w:sz w:val="26"/>
                <w:szCs w:val="26"/>
              </w:rPr>
            </w:pPr>
          </w:p>
        </w:tc>
      </w:tr>
      <w:tr w14:paraId="205FD4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568D43">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Autoclave 20 Liters.,Duo Operated</w:t>
            </w:r>
          </w:p>
        </w:tc>
        <w:tc>
          <w:tcPr>
            <w:tcW w:w="990" w:type="dxa"/>
            <w:tcBorders>
              <w:top w:val="nil"/>
              <w:left w:val="nil"/>
              <w:bottom w:val="single" w:color="auto" w:sz="4" w:space="0"/>
              <w:right w:val="single" w:color="auto" w:sz="4" w:space="0"/>
            </w:tcBorders>
            <w:shd w:val="clear" w:color="auto" w:fill="auto"/>
            <w:noWrap/>
          </w:tcPr>
          <w:p w14:paraId="02370F42">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STORE </w:t>
            </w:r>
          </w:p>
        </w:tc>
        <w:tc>
          <w:tcPr>
            <w:tcW w:w="971" w:type="dxa"/>
            <w:tcBorders>
              <w:top w:val="nil"/>
              <w:left w:val="nil"/>
              <w:bottom w:val="single" w:color="auto" w:sz="4" w:space="0"/>
              <w:right w:val="single" w:color="auto" w:sz="4" w:space="0"/>
            </w:tcBorders>
            <w:shd w:val="clear" w:color="auto" w:fill="auto"/>
            <w:noWrap/>
          </w:tcPr>
          <w:p w14:paraId="3BC168C4">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8C1AB6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a large, strong metal chamber with a door,  pressure temperature &amp; operating controls </w:t>
            </w:r>
          </w:p>
        </w:tc>
        <w:tc>
          <w:tcPr>
            <w:tcW w:w="990" w:type="dxa"/>
            <w:tcBorders>
              <w:top w:val="nil"/>
              <w:left w:val="nil"/>
              <w:bottom w:val="single" w:color="auto" w:sz="4" w:space="0"/>
              <w:right w:val="single" w:color="auto" w:sz="4" w:space="0"/>
            </w:tcBorders>
            <w:shd w:val="clear" w:color="auto" w:fill="auto"/>
            <w:noWrap/>
          </w:tcPr>
          <w:p w14:paraId="7FF59609">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A093F94">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07AAAC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8DB873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8FD44DA">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5B34AC4">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124F429">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E78139E">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9766ED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40B47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 and the other spoilt</w:t>
            </w:r>
          </w:p>
        </w:tc>
        <w:tc>
          <w:tcPr>
            <w:tcW w:w="1241" w:type="dxa"/>
            <w:tcBorders>
              <w:top w:val="nil"/>
              <w:left w:val="nil"/>
              <w:bottom w:val="single" w:color="auto" w:sz="4" w:space="0"/>
              <w:right w:val="single" w:color="auto" w:sz="8" w:space="0"/>
            </w:tcBorders>
            <w:shd w:val="clear" w:color="auto" w:fill="auto"/>
            <w:noWrap/>
          </w:tcPr>
          <w:p w14:paraId="617BC7B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machines. </w:t>
            </w:r>
          </w:p>
          <w:p w14:paraId="24D02F5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One in use</w:t>
            </w:r>
          </w:p>
        </w:tc>
      </w:tr>
      <w:tr w14:paraId="2A7376D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CDA7A3">
            <w:pPr>
              <w:spacing w:after="0" w:line="240" w:lineRule="auto"/>
              <w:jc w:val="both"/>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00669CA1">
            <w:pPr>
              <w:spacing w:after="0" w:line="240" w:lineRule="auto"/>
              <w:jc w:val="center"/>
              <w:rPr>
                <w:rFonts w:ascii="Arial Narrow" w:hAnsi="Arial Narrow" w:eastAsia="Times New Roman" w:cs="Calibri"/>
                <w:color w:val="000000"/>
                <w:sz w:val="28"/>
                <w:szCs w:val="28"/>
              </w:rPr>
            </w:pPr>
          </w:p>
        </w:tc>
        <w:tc>
          <w:tcPr>
            <w:tcW w:w="971" w:type="dxa"/>
            <w:tcBorders>
              <w:top w:val="nil"/>
              <w:left w:val="nil"/>
              <w:bottom w:val="single" w:color="auto" w:sz="4" w:space="0"/>
              <w:right w:val="single" w:color="auto" w:sz="4" w:space="0"/>
            </w:tcBorders>
            <w:shd w:val="clear" w:color="auto" w:fill="auto"/>
            <w:noWrap/>
          </w:tcPr>
          <w:p w14:paraId="3AA360A7">
            <w:pPr>
              <w:spacing w:after="0" w:line="240" w:lineRule="auto"/>
              <w:jc w:val="center"/>
              <w:rPr>
                <w:rFonts w:ascii="Arial Narrow" w:hAnsi="Arial Narrow" w:eastAsia="Times New Roman" w:cs="Calibri"/>
                <w:color w:val="000000"/>
                <w:sz w:val="28"/>
                <w:szCs w:val="28"/>
              </w:rPr>
            </w:pPr>
          </w:p>
        </w:tc>
        <w:tc>
          <w:tcPr>
            <w:tcW w:w="1783" w:type="dxa"/>
            <w:tcBorders>
              <w:top w:val="nil"/>
              <w:bottom w:val="single" w:color="auto" w:sz="4" w:space="0"/>
              <w:right w:val="single" w:color="auto" w:sz="4" w:space="0"/>
            </w:tcBorders>
            <w:shd w:val="clear" w:color="auto" w:fill="auto"/>
            <w:noWrap/>
          </w:tcPr>
          <w:p w14:paraId="48630750">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13FD2385">
            <w:pPr>
              <w:spacing w:after="0" w:line="240" w:lineRule="auto"/>
              <w:jc w:val="center"/>
              <w:rPr>
                <w:rFonts w:ascii="Arial Narrow" w:hAnsi="Arial Narrow" w:eastAsia="Times New Roman" w:cs="Calibri"/>
                <w:color w:val="000000"/>
                <w:sz w:val="28"/>
                <w:szCs w:val="28"/>
              </w:rPr>
            </w:pPr>
          </w:p>
        </w:tc>
        <w:tc>
          <w:tcPr>
            <w:tcW w:w="1530" w:type="dxa"/>
            <w:tcBorders>
              <w:top w:val="nil"/>
              <w:left w:val="nil"/>
              <w:bottom w:val="single" w:color="auto" w:sz="4" w:space="0"/>
              <w:right w:val="single" w:color="auto" w:sz="4" w:space="0"/>
            </w:tcBorders>
            <w:shd w:val="clear" w:color="auto" w:fill="auto"/>
            <w:noWrap/>
          </w:tcPr>
          <w:p w14:paraId="5749EC96">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011A937A">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3A645C53">
            <w:pPr>
              <w:spacing w:after="0" w:line="240" w:lineRule="auto"/>
              <w:jc w:val="left"/>
              <w:rPr>
                <w:rFonts w:ascii="Arial Narrow" w:hAnsi="Arial Narrow" w:eastAsia="Times New Roman" w:cs="Calibri"/>
                <w:color w:val="000000"/>
                <w:sz w:val="28"/>
                <w:szCs w:val="28"/>
              </w:rPr>
            </w:pPr>
          </w:p>
        </w:tc>
        <w:tc>
          <w:tcPr>
            <w:tcW w:w="1023" w:type="dxa"/>
            <w:tcBorders>
              <w:top w:val="nil"/>
              <w:left w:val="nil"/>
              <w:bottom w:val="single" w:color="auto" w:sz="4" w:space="0"/>
              <w:right w:val="single" w:color="auto" w:sz="4" w:space="0"/>
            </w:tcBorders>
            <w:shd w:val="clear" w:color="auto" w:fill="auto"/>
            <w:noWrap/>
          </w:tcPr>
          <w:p w14:paraId="4E498F5D">
            <w:pPr>
              <w:spacing w:after="0" w:line="240" w:lineRule="auto"/>
              <w:jc w:val="center"/>
              <w:rPr>
                <w:rFonts w:ascii="Arial Narrow" w:hAnsi="Arial Narrow" w:eastAsia="Times New Roman" w:cs="Calibri"/>
                <w:color w:val="000000"/>
                <w:sz w:val="28"/>
                <w:szCs w:val="28"/>
              </w:rPr>
            </w:pPr>
          </w:p>
        </w:tc>
        <w:tc>
          <w:tcPr>
            <w:tcW w:w="1252" w:type="dxa"/>
            <w:tcBorders>
              <w:top w:val="nil"/>
              <w:left w:val="nil"/>
              <w:bottom w:val="single" w:color="auto" w:sz="4" w:space="0"/>
              <w:right w:val="single" w:color="auto" w:sz="4" w:space="0"/>
            </w:tcBorders>
            <w:shd w:val="clear" w:color="auto" w:fill="auto"/>
            <w:noWrap/>
          </w:tcPr>
          <w:p w14:paraId="66CD7C81">
            <w:pPr>
              <w:spacing w:after="0" w:line="240" w:lineRule="auto"/>
              <w:jc w:val="center"/>
              <w:rPr>
                <w:rFonts w:ascii="Arial Narrow" w:hAnsi="Arial Narrow" w:eastAsia="Times New Roman" w:cs="Calibri"/>
                <w:color w:val="000000"/>
                <w:sz w:val="28"/>
                <w:szCs w:val="28"/>
              </w:rPr>
            </w:pPr>
          </w:p>
        </w:tc>
        <w:tc>
          <w:tcPr>
            <w:tcW w:w="654" w:type="dxa"/>
            <w:tcBorders>
              <w:top w:val="nil"/>
              <w:left w:val="nil"/>
              <w:bottom w:val="single" w:color="auto" w:sz="4" w:space="0"/>
              <w:right w:val="single" w:color="auto" w:sz="4" w:space="0"/>
            </w:tcBorders>
            <w:shd w:val="clear" w:color="auto" w:fill="auto"/>
            <w:noWrap/>
          </w:tcPr>
          <w:p w14:paraId="29531976">
            <w:pPr>
              <w:spacing w:after="0" w:line="240" w:lineRule="auto"/>
              <w:jc w:val="center"/>
              <w:rPr>
                <w:rFonts w:ascii="Arial Narrow" w:hAnsi="Arial Narrow" w:eastAsia="Times New Roman" w:cs="Calibri"/>
                <w:color w:val="000000"/>
                <w:sz w:val="28"/>
                <w:szCs w:val="28"/>
              </w:rPr>
            </w:pPr>
          </w:p>
        </w:tc>
        <w:tc>
          <w:tcPr>
            <w:tcW w:w="742" w:type="dxa"/>
            <w:tcBorders>
              <w:top w:val="nil"/>
              <w:left w:val="nil"/>
              <w:bottom w:val="single" w:color="auto" w:sz="4" w:space="0"/>
              <w:right w:val="single" w:color="auto" w:sz="4" w:space="0"/>
            </w:tcBorders>
            <w:shd w:val="clear" w:color="auto" w:fill="auto"/>
            <w:noWrap/>
          </w:tcPr>
          <w:p w14:paraId="67591BAE">
            <w:pPr>
              <w:spacing w:after="0" w:line="240" w:lineRule="auto"/>
              <w:jc w:val="center"/>
              <w:rPr>
                <w:rFonts w:ascii="Arial Narrow" w:hAnsi="Arial Narrow" w:eastAsia="Times New Roman" w:cs="Calibri"/>
                <w:color w:val="000000"/>
                <w:sz w:val="28"/>
                <w:szCs w:val="28"/>
              </w:rPr>
            </w:pPr>
          </w:p>
        </w:tc>
        <w:tc>
          <w:tcPr>
            <w:tcW w:w="785" w:type="dxa"/>
            <w:tcBorders>
              <w:top w:val="nil"/>
              <w:left w:val="nil"/>
              <w:bottom w:val="single" w:color="auto" w:sz="4" w:space="0"/>
              <w:right w:val="single" w:color="auto" w:sz="4" w:space="0"/>
            </w:tcBorders>
            <w:shd w:val="clear" w:color="auto" w:fill="auto"/>
            <w:noWrap/>
          </w:tcPr>
          <w:p w14:paraId="037B2507">
            <w:pPr>
              <w:spacing w:after="0" w:line="240" w:lineRule="auto"/>
              <w:jc w:val="center"/>
              <w:rPr>
                <w:rFonts w:ascii="Arial Narrow" w:hAnsi="Arial Narrow" w:eastAsia="Times New Roman" w:cs="Calibri"/>
                <w:color w:val="000000"/>
                <w:sz w:val="28"/>
                <w:szCs w:val="28"/>
              </w:rPr>
            </w:pPr>
          </w:p>
        </w:tc>
        <w:tc>
          <w:tcPr>
            <w:tcW w:w="1233" w:type="dxa"/>
            <w:tcBorders>
              <w:top w:val="nil"/>
              <w:left w:val="nil"/>
              <w:bottom w:val="single" w:color="auto" w:sz="4" w:space="0"/>
              <w:right w:val="single" w:color="auto" w:sz="4" w:space="0"/>
            </w:tcBorders>
            <w:shd w:val="clear" w:color="auto" w:fill="auto"/>
            <w:noWrap/>
          </w:tcPr>
          <w:p w14:paraId="2ACFD5E9">
            <w:pPr>
              <w:spacing w:after="0" w:line="240" w:lineRule="auto"/>
              <w:jc w:val="left"/>
              <w:rPr>
                <w:rFonts w:ascii="Arial Narrow" w:hAnsi="Arial Narrow" w:eastAsia="Times New Roman" w:cs="Calibri"/>
                <w:color w:val="000000"/>
                <w:sz w:val="28"/>
                <w:szCs w:val="28"/>
              </w:rPr>
            </w:pPr>
          </w:p>
        </w:tc>
        <w:tc>
          <w:tcPr>
            <w:tcW w:w="1241" w:type="dxa"/>
            <w:tcBorders>
              <w:top w:val="nil"/>
              <w:left w:val="nil"/>
              <w:bottom w:val="single" w:color="auto" w:sz="4" w:space="0"/>
              <w:right w:val="single" w:color="auto" w:sz="8" w:space="0"/>
            </w:tcBorders>
            <w:shd w:val="clear" w:color="auto" w:fill="auto"/>
            <w:noWrap/>
          </w:tcPr>
          <w:p w14:paraId="3E6CDFD9">
            <w:pPr>
              <w:spacing w:after="0" w:line="240" w:lineRule="auto"/>
              <w:jc w:val="left"/>
              <w:rPr>
                <w:rFonts w:ascii="Arial Narrow" w:hAnsi="Arial Narrow" w:eastAsia="Times New Roman" w:cs="Calibri"/>
                <w:color w:val="000000"/>
                <w:sz w:val="28"/>
                <w:szCs w:val="28"/>
              </w:rPr>
            </w:pPr>
          </w:p>
        </w:tc>
      </w:tr>
      <w:tr w14:paraId="648B6D8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1C2146">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Bowl, Kick</w:t>
            </w:r>
          </w:p>
        </w:tc>
        <w:tc>
          <w:tcPr>
            <w:tcW w:w="990" w:type="dxa"/>
            <w:tcBorders>
              <w:top w:val="nil"/>
              <w:left w:val="nil"/>
              <w:bottom w:val="single" w:color="auto" w:sz="4" w:space="0"/>
              <w:right w:val="single" w:color="auto" w:sz="4" w:space="0"/>
            </w:tcBorders>
            <w:shd w:val="clear" w:color="auto" w:fill="auto"/>
            <w:noWrap/>
          </w:tcPr>
          <w:p w14:paraId="50DE66B6">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380106BC">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5FC37F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Stainless steel bowl or basin </w:t>
            </w:r>
          </w:p>
        </w:tc>
        <w:tc>
          <w:tcPr>
            <w:tcW w:w="990" w:type="dxa"/>
            <w:tcBorders>
              <w:top w:val="nil"/>
              <w:left w:val="nil"/>
              <w:bottom w:val="single" w:color="auto" w:sz="4" w:space="0"/>
              <w:right w:val="single" w:color="auto" w:sz="4" w:space="0"/>
            </w:tcBorders>
            <w:shd w:val="clear" w:color="auto" w:fill="auto"/>
            <w:noWrap/>
          </w:tcPr>
          <w:p w14:paraId="208A702C">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0317125">
            <w:pPr>
              <w:spacing w:after="0" w:line="240" w:lineRule="auto"/>
              <w:ind w:left="130" w:leftChars="0" w:hanging="130" w:hangingChars="5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57D2AB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5C208C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4BFBA82">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9A61008">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5A0F3EB">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80AD5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19A1D75">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F10FF9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2C29B15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and still kept on store </w:t>
            </w:r>
          </w:p>
        </w:tc>
      </w:tr>
      <w:tr w14:paraId="5E32A30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E3AC89">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89E64E0">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191396CB">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3633BC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EE146C6">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6E35C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60EDED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36272D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341517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08D8CBA">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A0D95C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E8ADA9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F38B32E">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9053ABB">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09D8CDE">
            <w:pPr>
              <w:spacing w:after="0" w:line="240" w:lineRule="auto"/>
              <w:jc w:val="left"/>
              <w:rPr>
                <w:rFonts w:ascii="Arial Narrow" w:hAnsi="Arial Narrow" w:eastAsia="Times New Roman" w:cs="Calibri"/>
                <w:color w:val="000000"/>
                <w:sz w:val="26"/>
                <w:szCs w:val="26"/>
              </w:rPr>
            </w:pPr>
          </w:p>
        </w:tc>
      </w:tr>
      <w:tr w14:paraId="398C665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EEC2070">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Bowl Stand</w:t>
            </w:r>
          </w:p>
        </w:tc>
        <w:tc>
          <w:tcPr>
            <w:tcW w:w="990" w:type="dxa"/>
            <w:tcBorders>
              <w:top w:val="nil"/>
              <w:left w:val="nil"/>
              <w:bottom w:val="single" w:color="auto" w:sz="4" w:space="0"/>
              <w:right w:val="single" w:color="auto" w:sz="4" w:space="0"/>
            </w:tcBorders>
            <w:shd w:val="clear" w:color="auto" w:fill="auto"/>
            <w:noWrap/>
          </w:tcPr>
          <w:p w14:paraId="0CCEFD6F">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w:t>
            </w:r>
          </w:p>
        </w:tc>
        <w:tc>
          <w:tcPr>
            <w:tcW w:w="971" w:type="dxa"/>
            <w:tcBorders>
              <w:top w:val="nil"/>
              <w:left w:val="nil"/>
              <w:bottom w:val="single" w:color="auto" w:sz="4" w:space="0"/>
              <w:right w:val="single" w:color="auto" w:sz="4" w:space="0"/>
            </w:tcBorders>
            <w:shd w:val="clear" w:color="auto" w:fill="auto"/>
            <w:noWrap/>
          </w:tcPr>
          <w:p w14:paraId="4CC4B58D">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07756E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Metal frame stand with three legs</w:t>
            </w:r>
          </w:p>
        </w:tc>
        <w:tc>
          <w:tcPr>
            <w:tcW w:w="990" w:type="dxa"/>
            <w:tcBorders>
              <w:top w:val="nil"/>
              <w:left w:val="nil"/>
              <w:bottom w:val="single" w:color="auto" w:sz="4" w:space="0"/>
              <w:right w:val="single" w:color="auto" w:sz="4" w:space="0"/>
            </w:tcBorders>
            <w:shd w:val="clear" w:color="auto" w:fill="auto"/>
            <w:noWrap/>
          </w:tcPr>
          <w:p w14:paraId="095041B2">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95AB116">
            <w:pPr>
              <w:spacing w:after="0" w:line="240" w:lineRule="auto"/>
              <w:ind w:left="130" w:leftChars="0" w:hanging="130" w:hangingChars="5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17F452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0469F1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6C6F3A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5AF9D2E">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D4BEC15">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F34DB21">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6CDC26B">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5705BA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3EBFD57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Received 2 pieces and still kept on store </w:t>
            </w:r>
          </w:p>
        </w:tc>
      </w:tr>
      <w:tr w14:paraId="78C17C8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4698A9">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E7C60D9">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C024BF8">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0398CE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E6E698">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397A5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AD7E98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BD438C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E3D1A4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05DE855">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1B93E0F">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0AB93C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604814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17C08E8">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A3EBA97">
            <w:pPr>
              <w:spacing w:after="0" w:line="240" w:lineRule="auto"/>
              <w:jc w:val="center"/>
              <w:rPr>
                <w:rFonts w:ascii="Arial Narrow" w:hAnsi="Arial Narrow" w:eastAsia="Times New Roman" w:cs="Calibri"/>
                <w:color w:val="000000"/>
                <w:sz w:val="26"/>
                <w:szCs w:val="26"/>
              </w:rPr>
            </w:pPr>
          </w:p>
        </w:tc>
      </w:tr>
      <w:tr w14:paraId="03EA064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0DE1CE">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Counting chamber Neubauer- Improved</w:t>
            </w:r>
          </w:p>
        </w:tc>
        <w:tc>
          <w:tcPr>
            <w:tcW w:w="990" w:type="dxa"/>
            <w:tcBorders>
              <w:top w:val="nil"/>
              <w:left w:val="nil"/>
              <w:bottom w:val="single" w:color="auto" w:sz="4" w:space="0"/>
              <w:right w:val="single" w:color="auto" w:sz="4" w:space="0"/>
            </w:tcBorders>
            <w:shd w:val="clear" w:color="auto" w:fill="auto"/>
            <w:noWrap/>
          </w:tcPr>
          <w:p w14:paraId="6EB2C92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7668587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767E46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Small rectangular glass plate. It has a special raised chamber where the sample is placed </w:t>
            </w:r>
          </w:p>
        </w:tc>
        <w:tc>
          <w:tcPr>
            <w:tcW w:w="990" w:type="dxa"/>
            <w:tcBorders>
              <w:top w:val="nil"/>
              <w:left w:val="nil"/>
              <w:bottom w:val="single" w:color="auto" w:sz="4" w:space="0"/>
              <w:right w:val="single" w:color="auto" w:sz="4" w:space="0"/>
            </w:tcBorders>
            <w:shd w:val="clear" w:color="auto" w:fill="auto"/>
            <w:noWrap/>
          </w:tcPr>
          <w:p w14:paraId="7097A49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612C088">
            <w:pPr>
              <w:spacing w:after="0" w:line="240" w:lineRule="auto"/>
              <w:ind w:left="130" w:leftChars="0" w:hanging="130" w:hangingChars="5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B36633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89E3C84">
            <w:pPr>
              <w:spacing w:after="0" w:line="240" w:lineRule="auto"/>
              <w:jc w:val="left"/>
              <w:rPr>
                <w:rFonts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B99AD6C">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2FA635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99772C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4A65F69">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BF10195">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F8E95A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C2D303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two pieces  and still kept in store.</w:t>
            </w:r>
          </w:p>
        </w:tc>
      </w:tr>
      <w:tr w14:paraId="68043C7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B8F7E1">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6F41B53">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1F89A984">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2362EC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979DB88">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81275B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8950B0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5DB0510">
            <w:pPr>
              <w:spacing w:after="0" w:line="240" w:lineRule="auto"/>
              <w:jc w:val="center"/>
              <w:rPr>
                <w:rFonts w:ascii="Arial Narrow" w:hAnsi="Arial Narrow" w:eastAsia="Times New Roman" w:cs="Calibri"/>
                <w:color w:val="000000"/>
                <w:sz w:val="26"/>
                <w:szCs w:val="26"/>
                <w:lang w:val="en-US" w:eastAsia="en-US" w:bidi="ar-SA"/>
              </w:rPr>
            </w:pPr>
          </w:p>
        </w:tc>
        <w:tc>
          <w:tcPr>
            <w:tcW w:w="1023" w:type="dxa"/>
            <w:tcBorders>
              <w:top w:val="nil"/>
              <w:left w:val="nil"/>
              <w:bottom w:val="single" w:color="auto" w:sz="4" w:space="0"/>
              <w:right w:val="single" w:color="auto" w:sz="4" w:space="0"/>
            </w:tcBorders>
            <w:shd w:val="clear" w:color="auto" w:fill="auto"/>
            <w:noWrap/>
          </w:tcPr>
          <w:p w14:paraId="7A610ABF">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5E91C9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3D41904">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1025C3">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E8B7352">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E5A8D9C">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A012349">
            <w:pPr>
              <w:spacing w:after="0" w:line="240" w:lineRule="auto"/>
              <w:jc w:val="center"/>
              <w:rPr>
                <w:rFonts w:ascii="Arial Narrow" w:hAnsi="Arial Narrow" w:eastAsia="Times New Roman" w:cs="Calibri"/>
                <w:color w:val="000000"/>
                <w:sz w:val="26"/>
                <w:szCs w:val="26"/>
              </w:rPr>
            </w:pPr>
          </w:p>
        </w:tc>
      </w:tr>
      <w:tr w14:paraId="0043CD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0F2580">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Cupboard Steel, Lockable</w:t>
            </w:r>
          </w:p>
        </w:tc>
        <w:tc>
          <w:tcPr>
            <w:tcW w:w="990" w:type="dxa"/>
            <w:tcBorders>
              <w:top w:val="nil"/>
              <w:left w:val="nil"/>
              <w:bottom w:val="single" w:color="auto" w:sz="4" w:space="0"/>
              <w:right w:val="single" w:color="auto" w:sz="4" w:space="0"/>
            </w:tcBorders>
            <w:shd w:val="clear" w:color="auto" w:fill="auto"/>
            <w:noWrap/>
          </w:tcPr>
          <w:p w14:paraId="5B0EC65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IN CHARGE’S OFFICE.</w:t>
            </w:r>
          </w:p>
        </w:tc>
        <w:tc>
          <w:tcPr>
            <w:tcW w:w="971" w:type="dxa"/>
            <w:tcBorders>
              <w:top w:val="nil"/>
              <w:left w:val="nil"/>
              <w:bottom w:val="single" w:color="auto" w:sz="4" w:space="0"/>
              <w:right w:val="single" w:color="auto" w:sz="4" w:space="0"/>
            </w:tcBorders>
            <w:shd w:val="clear" w:color="auto" w:fill="auto"/>
            <w:noWrap/>
          </w:tcPr>
          <w:p w14:paraId="3CF861B2">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FD52AD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is metallic.</w:t>
            </w:r>
          </w:p>
          <w:p w14:paraId="1DE5115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2doors </w:t>
            </w:r>
          </w:p>
          <w:p w14:paraId="12D099D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lock and key </w:t>
            </w:r>
          </w:p>
          <w:p w14:paraId="108FA29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shelves inside for keeping in documents or equipments </w:t>
            </w:r>
          </w:p>
        </w:tc>
        <w:tc>
          <w:tcPr>
            <w:tcW w:w="990" w:type="dxa"/>
            <w:tcBorders>
              <w:top w:val="nil"/>
              <w:left w:val="nil"/>
              <w:bottom w:val="single" w:color="auto" w:sz="4" w:space="0"/>
              <w:right w:val="single" w:color="auto" w:sz="4" w:space="0"/>
            </w:tcBorders>
            <w:shd w:val="clear" w:color="auto" w:fill="auto"/>
            <w:noWrap/>
          </w:tcPr>
          <w:p w14:paraId="59D000CA">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CF3C047">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1C460A0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4FD83E8">
            <w:pPr>
              <w:spacing w:after="0" w:line="240" w:lineRule="auto"/>
              <w:jc w:val="left"/>
              <w:rPr>
                <w:rFonts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0C475CC">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3B582D">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1A676D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06D7EB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46E3047">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F244EC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662F81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pieces and all in use.</w:t>
            </w:r>
          </w:p>
        </w:tc>
      </w:tr>
      <w:tr w14:paraId="56230EC5">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37A8F4">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71B2794">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3F49DFE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7A0B59B">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555C714">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70986B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50979ED">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AB7AA69">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9B63C5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9539518">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E6A9E5D">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151FD98">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CEC3F68">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8659DA6">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57B5EB8">
            <w:pPr>
              <w:spacing w:after="0" w:line="240" w:lineRule="auto"/>
              <w:jc w:val="center"/>
              <w:rPr>
                <w:rFonts w:ascii="Arial Narrow" w:hAnsi="Arial Narrow" w:eastAsia="Times New Roman" w:cs="Calibri"/>
                <w:color w:val="000000"/>
                <w:sz w:val="26"/>
                <w:szCs w:val="26"/>
              </w:rPr>
            </w:pPr>
          </w:p>
        </w:tc>
      </w:tr>
      <w:tr w14:paraId="6E3240D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D51C1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Drip Stand</w:t>
            </w:r>
          </w:p>
        </w:tc>
        <w:tc>
          <w:tcPr>
            <w:tcW w:w="990" w:type="dxa"/>
            <w:tcBorders>
              <w:top w:val="nil"/>
              <w:left w:val="nil"/>
              <w:bottom w:val="single" w:color="auto" w:sz="4" w:space="0"/>
              <w:right w:val="single" w:color="auto" w:sz="4" w:space="0"/>
            </w:tcBorders>
            <w:shd w:val="clear" w:color="auto" w:fill="auto"/>
            <w:noWrap/>
          </w:tcPr>
          <w:p w14:paraId="1EAED03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OPD &amp; IN PATIENTS </w:t>
            </w:r>
          </w:p>
        </w:tc>
        <w:tc>
          <w:tcPr>
            <w:tcW w:w="971" w:type="dxa"/>
            <w:tcBorders>
              <w:top w:val="nil"/>
              <w:left w:val="nil"/>
              <w:bottom w:val="single" w:color="auto" w:sz="4" w:space="0"/>
              <w:right w:val="single" w:color="auto" w:sz="4" w:space="0"/>
            </w:tcBorders>
            <w:shd w:val="clear" w:color="auto" w:fill="auto"/>
            <w:noWrap/>
          </w:tcPr>
          <w:p w14:paraId="717F779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023CC5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Long vertical metal pole with a stable base having five legs.</w:t>
            </w:r>
          </w:p>
          <w:p w14:paraId="27AD824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hooks at the top for hanging on fluid bags </w:t>
            </w:r>
          </w:p>
        </w:tc>
        <w:tc>
          <w:tcPr>
            <w:tcW w:w="990" w:type="dxa"/>
            <w:tcBorders>
              <w:top w:val="nil"/>
              <w:left w:val="nil"/>
              <w:bottom w:val="single" w:color="auto" w:sz="4" w:space="0"/>
              <w:right w:val="single" w:color="auto" w:sz="4" w:space="0"/>
            </w:tcBorders>
            <w:shd w:val="clear" w:color="auto" w:fill="auto"/>
            <w:noWrap/>
          </w:tcPr>
          <w:p w14:paraId="152EAE9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66F78B7">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2EC068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BA466C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A15DC8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52B21C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4D3894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3F0601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8898C7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A1575B0">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35359B8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9 pieces and all in use.</w:t>
            </w:r>
          </w:p>
        </w:tc>
      </w:tr>
      <w:tr w14:paraId="4D3EE2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691B8AF">
            <w:pPr>
              <w:spacing w:after="0" w:line="240" w:lineRule="auto"/>
              <w:jc w:val="both"/>
              <w:rPr>
                <w:rFonts w:hint="default" w:ascii="Arial Narrow" w:hAnsi="Arial Narrow" w:eastAsia="Times New Roman" w:cs="Calibri"/>
                <w:color w:val="000000"/>
                <w:sz w:val="26"/>
                <w:szCs w:val="26"/>
                <w:lang w:val="en-US"/>
              </w:rPr>
            </w:pPr>
          </w:p>
        </w:tc>
        <w:tc>
          <w:tcPr>
            <w:tcW w:w="990" w:type="dxa"/>
            <w:tcBorders>
              <w:top w:val="nil"/>
              <w:left w:val="nil"/>
              <w:bottom w:val="single" w:color="auto" w:sz="4" w:space="0"/>
              <w:right w:val="single" w:color="auto" w:sz="4" w:space="0"/>
            </w:tcBorders>
            <w:shd w:val="clear" w:color="auto" w:fill="auto"/>
            <w:noWrap/>
          </w:tcPr>
          <w:p w14:paraId="3D6FECAB">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1EEED0F3">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E6CAA9C">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B6B706D">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2AE10FF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433BB23">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D6ED98">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2AA77E6">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69B98B">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9120A75">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9E233E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6812054">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ACC5F7E">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DD11943">
            <w:pPr>
              <w:spacing w:after="0" w:line="240" w:lineRule="auto"/>
              <w:jc w:val="center"/>
              <w:rPr>
                <w:rFonts w:ascii="Arial Narrow" w:hAnsi="Arial Narrow" w:eastAsia="Times New Roman" w:cs="Calibri"/>
                <w:color w:val="000000"/>
                <w:sz w:val="26"/>
                <w:szCs w:val="26"/>
              </w:rPr>
            </w:pPr>
          </w:p>
        </w:tc>
      </w:tr>
      <w:tr w14:paraId="0EFDB7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3E9BC7">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ESR Stand</w:t>
            </w:r>
          </w:p>
        </w:tc>
        <w:tc>
          <w:tcPr>
            <w:tcW w:w="990" w:type="dxa"/>
            <w:tcBorders>
              <w:top w:val="nil"/>
              <w:left w:val="nil"/>
              <w:bottom w:val="single" w:color="auto" w:sz="4" w:space="0"/>
              <w:right w:val="single" w:color="auto" w:sz="4" w:space="0"/>
            </w:tcBorders>
            <w:shd w:val="clear" w:color="auto" w:fill="auto"/>
            <w:noWrap/>
          </w:tcPr>
          <w:p w14:paraId="29856AB7">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2A679E70">
            <w:pPr>
              <w:spacing w:after="0" w:line="240" w:lineRule="auto"/>
              <w:jc w:val="both"/>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5AF8F3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A small white rectangular metal with several holes for holding ESR tubes</w:t>
            </w:r>
          </w:p>
        </w:tc>
        <w:tc>
          <w:tcPr>
            <w:tcW w:w="990" w:type="dxa"/>
            <w:tcBorders>
              <w:top w:val="nil"/>
              <w:left w:val="nil"/>
              <w:bottom w:val="single" w:color="auto" w:sz="4" w:space="0"/>
              <w:right w:val="single" w:color="auto" w:sz="4" w:space="0"/>
            </w:tcBorders>
            <w:shd w:val="clear" w:color="auto" w:fill="auto"/>
            <w:noWrap/>
          </w:tcPr>
          <w:p w14:paraId="63C9ABA5">
            <w:pPr>
              <w:spacing w:after="0" w:line="240" w:lineRule="auto"/>
              <w:jc w:val="both"/>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35F85AD">
            <w:pPr>
              <w:spacing w:after="0" w:line="240" w:lineRule="auto"/>
              <w:ind w:left="130" w:leftChars="0" w:hanging="130" w:hangingChars="5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737AF2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C66563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DF462AB">
            <w:pPr>
              <w:spacing w:after="0" w:line="240" w:lineRule="auto"/>
              <w:jc w:val="both"/>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7F9F5EB">
            <w:pPr>
              <w:spacing w:after="0" w:line="240" w:lineRule="auto"/>
              <w:jc w:val="both"/>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4970274">
            <w:pPr>
              <w:spacing w:after="0" w:line="240" w:lineRule="auto"/>
              <w:jc w:val="both"/>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8AD2E91">
            <w:pPr>
              <w:spacing w:after="0" w:line="240" w:lineRule="auto"/>
              <w:jc w:val="both"/>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E53D540">
            <w:pPr>
              <w:spacing w:after="0" w:line="240" w:lineRule="auto"/>
              <w:jc w:val="both"/>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557D1A7">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BFDBF35">
            <w:pPr>
              <w:spacing w:after="0" w:line="240" w:lineRule="auto"/>
              <w:ind w:left="390" w:hanging="390" w:hangingChars="150"/>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one piece Not yet in use and still kept in store.</w:t>
            </w:r>
          </w:p>
        </w:tc>
      </w:tr>
      <w:tr w14:paraId="216A22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DE3C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5000B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37465F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08B24F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EC733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FB9D1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5813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ECE22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731602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FB42C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A8B5A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293C20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27845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07B9E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ECB0925">
            <w:pPr>
              <w:spacing w:after="0" w:line="240" w:lineRule="auto"/>
              <w:jc w:val="left"/>
              <w:rPr>
                <w:rFonts w:ascii="Arial Narrow" w:hAnsi="Arial Narrow" w:eastAsia="Times New Roman" w:cs="Calibri"/>
                <w:color w:val="000000"/>
                <w:sz w:val="24"/>
                <w:szCs w:val="24"/>
              </w:rPr>
            </w:pPr>
          </w:p>
        </w:tc>
      </w:tr>
      <w:tr w14:paraId="098102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590892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990" w:type="dxa"/>
            <w:tcBorders>
              <w:top w:val="nil"/>
              <w:left w:val="nil"/>
              <w:bottom w:val="single" w:color="auto" w:sz="4" w:space="0"/>
              <w:right w:val="single" w:color="auto" w:sz="4" w:space="0"/>
            </w:tcBorders>
            <w:shd w:val="clear" w:color="auto" w:fill="auto"/>
            <w:noWrap/>
          </w:tcPr>
          <w:p w14:paraId="3E201F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OPD ANTENATAL, EXAMINATION ROOM </w:t>
            </w:r>
          </w:p>
        </w:tc>
        <w:tc>
          <w:tcPr>
            <w:tcW w:w="971" w:type="dxa"/>
            <w:tcBorders>
              <w:top w:val="nil"/>
              <w:left w:val="nil"/>
              <w:bottom w:val="single" w:color="auto" w:sz="4" w:space="0"/>
              <w:right w:val="single" w:color="auto" w:sz="4" w:space="0"/>
            </w:tcBorders>
            <w:shd w:val="clear" w:color="auto" w:fill="auto"/>
            <w:noWrap/>
          </w:tcPr>
          <w:p w14:paraId="1395A8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2E17A0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rectangular in shape with a mattress.</w:t>
            </w:r>
          </w:p>
          <w:p w14:paraId="5490F5E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back rest which is adjustable. </w:t>
            </w:r>
          </w:p>
          <w:p w14:paraId="7FC499F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four metallic legs.</w:t>
            </w:r>
          </w:p>
          <w:p w14:paraId="053285D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a head and lower body section</w:t>
            </w:r>
          </w:p>
        </w:tc>
        <w:tc>
          <w:tcPr>
            <w:tcW w:w="990" w:type="dxa"/>
            <w:tcBorders>
              <w:top w:val="nil"/>
              <w:left w:val="nil"/>
              <w:bottom w:val="single" w:color="auto" w:sz="4" w:space="0"/>
              <w:right w:val="single" w:color="auto" w:sz="4" w:space="0"/>
            </w:tcBorders>
            <w:shd w:val="clear" w:color="auto" w:fill="auto"/>
            <w:noWrap/>
          </w:tcPr>
          <w:p w14:paraId="0C6F65E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82EC2FE">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0C2C21F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0A808E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7D8965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EBD87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1B827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E405A1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386B7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AFC4F2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173657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6 pieces and all in use </w:t>
            </w:r>
          </w:p>
        </w:tc>
      </w:tr>
      <w:tr w14:paraId="447B4F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EDDF8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ED76E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863AF8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BD784E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F1F02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CA364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C2424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C5802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B71E55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0EBA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7AD2C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C040F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90B03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000EBD8">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4E95DBB">
            <w:pPr>
              <w:spacing w:after="0" w:line="240" w:lineRule="auto"/>
              <w:jc w:val="left"/>
              <w:rPr>
                <w:rFonts w:ascii="Arial Narrow" w:hAnsi="Arial Narrow" w:eastAsia="Times New Roman" w:cs="Calibri"/>
                <w:color w:val="000000"/>
                <w:sz w:val="24"/>
                <w:szCs w:val="24"/>
              </w:rPr>
            </w:pPr>
          </w:p>
        </w:tc>
      </w:tr>
      <w:tr w14:paraId="40C1B6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8F35A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Examination light,LED</w:t>
            </w:r>
          </w:p>
        </w:tc>
        <w:tc>
          <w:tcPr>
            <w:tcW w:w="990" w:type="dxa"/>
            <w:tcBorders>
              <w:top w:val="nil"/>
              <w:left w:val="nil"/>
              <w:bottom w:val="single" w:color="auto" w:sz="4" w:space="0"/>
              <w:right w:val="single" w:color="auto" w:sz="4" w:space="0"/>
            </w:tcBorders>
            <w:shd w:val="clear" w:color="auto" w:fill="auto"/>
            <w:noWrap/>
          </w:tcPr>
          <w:p w14:paraId="2726937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71" w:type="dxa"/>
            <w:tcBorders>
              <w:top w:val="nil"/>
              <w:left w:val="nil"/>
              <w:bottom w:val="single" w:color="auto" w:sz="4" w:space="0"/>
              <w:right w:val="single" w:color="auto" w:sz="4" w:space="0"/>
            </w:tcBorders>
            <w:shd w:val="clear" w:color="auto" w:fill="auto"/>
            <w:noWrap/>
          </w:tcPr>
          <w:p w14:paraId="568F9537">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B4FD602">
            <w:pPr>
              <w:numPr>
                <w:numId w:val="0"/>
              </w:numPr>
              <w:spacing w:after="0" w:line="240" w:lineRule="auto"/>
              <w:ind w:leftChars="0"/>
              <w:jc w:val="left"/>
              <w:rPr>
                <w:rFonts w:hint="default" w:ascii="Arial Narrow" w:hAnsi="Arial Narrow" w:eastAsia="Times New Roman" w:cs="Calibri"/>
                <w:color w:val="000000"/>
                <w:sz w:val="26"/>
                <w:szCs w:val="26"/>
                <w:lang w:val="en-US"/>
              </w:rPr>
            </w:pPr>
          </w:p>
        </w:tc>
        <w:tc>
          <w:tcPr>
            <w:tcW w:w="990" w:type="dxa"/>
            <w:tcBorders>
              <w:top w:val="nil"/>
              <w:left w:val="nil"/>
              <w:bottom w:val="single" w:color="auto" w:sz="4" w:space="0"/>
              <w:right w:val="single" w:color="auto" w:sz="4" w:space="0"/>
            </w:tcBorders>
            <w:shd w:val="clear" w:color="auto" w:fill="auto"/>
            <w:noWrap/>
          </w:tcPr>
          <w:p w14:paraId="2E15C05D">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1335C8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F634EA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30FB5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287D860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69069D4">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1C2010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8BB840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92B0149">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C6478D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241" w:type="dxa"/>
            <w:tcBorders>
              <w:top w:val="nil"/>
              <w:left w:val="nil"/>
              <w:bottom w:val="single" w:color="auto" w:sz="4" w:space="0"/>
              <w:right w:val="single" w:color="auto" w:sz="8" w:space="0"/>
            </w:tcBorders>
            <w:shd w:val="clear" w:color="auto" w:fill="auto"/>
            <w:noWrap/>
          </w:tcPr>
          <w:p w14:paraId="5D2B16E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Did not receive  </w:t>
            </w:r>
          </w:p>
        </w:tc>
      </w:tr>
      <w:tr w14:paraId="74390D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2B2427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F02384B">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A3DBFD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6E0620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92A770F">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C849BE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825D65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385E31D">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B976831">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C6D749D">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93AB3B0">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6C82B9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66D5A55">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6A2B910">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F48813F">
            <w:pPr>
              <w:spacing w:after="0" w:line="240" w:lineRule="auto"/>
              <w:jc w:val="left"/>
              <w:rPr>
                <w:rFonts w:ascii="Arial Narrow" w:hAnsi="Arial Narrow" w:eastAsia="Times New Roman" w:cs="Calibri"/>
                <w:color w:val="000000"/>
                <w:sz w:val="26"/>
                <w:szCs w:val="26"/>
              </w:rPr>
            </w:pPr>
          </w:p>
        </w:tc>
      </w:tr>
      <w:tr w14:paraId="166A7BA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40165A">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Glucometer</w:t>
            </w:r>
          </w:p>
        </w:tc>
        <w:tc>
          <w:tcPr>
            <w:tcW w:w="990" w:type="dxa"/>
            <w:tcBorders>
              <w:top w:val="nil"/>
              <w:left w:val="nil"/>
              <w:bottom w:val="single" w:color="auto" w:sz="4" w:space="0"/>
              <w:right w:val="single" w:color="auto" w:sz="4" w:space="0"/>
            </w:tcBorders>
            <w:shd w:val="clear" w:color="auto" w:fill="auto"/>
            <w:noWrap/>
          </w:tcPr>
          <w:p w14:paraId="072552A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 </w:t>
            </w:r>
          </w:p>
        </w:tc>
        <w:tc>
          <w:tcPr>
            <w:tcW w:w="971" w:type="dxa"/>
            <w:tcBorders>
              <w:top w:val="nil"/>
              <w:left w:val="nil"/>
              <w:bottom w:val="single" w:color="auto" w:sz="4" w:space="0"/>
              <w:right w:val="single" w:color="auto" w:sz="4" w:space="0"/>
            </w:tcBorders>
            <w:shd w:val="clear" w:color="auto" w:fill="auto"/>
            <w:noWrap/>
          </w:tcPr>
          <w:p w14:paraId="2F69B27D">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4F1A7B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in colour.</w:t>
            </w:r>
          </w:p>
          <w:p w14:paraId="3BFBCF9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Digital meter screen with test strrips.  </w:t>
            </w:r>
          </w:p>
        </w:tc>
        <w:tc>
          <w:tcPr>
            <w:tcW w:w="990" w:type="dxa"/>
            <w:tcBorders>
              <w:top w:val="nil"/>
              <w:left w:val="nil"/>
              <w:bottom w:val="single" w:color="auto" w:sz="4" w:space="0"/>
              <w:right w:val="single" w:color="auto" w:sz="4" w:space="0"/>
            </w:tcBorders>
            <w:shd w:val="clear" w:color="auto" w:fill="auto"/>
            <w:noWrap/>
          </w:tcPr>
          <w:p w14:paraId="167981B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2C9BCA9">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59B165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81D6B2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8B78EF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A7D559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AC7904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AB294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28CFB3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6322CFA5">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1BB01D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1piece.</w:t>
            </w:r>
          </w:p>
        </w:tc>
      </w:tr>
      <w:tr w14:paraId="4ED5236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D3F348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F4CF84B">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5F85680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1BEEB9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8C861B">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F31813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B4DBA5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99B3A4C">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B03EB5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6881E22">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FFEEFA9">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996AF3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25E46B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2355218">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91BA41B">
            <w:pPr>
              <w:spacing w:after="0" w:line="240" w:lineRule="auto"/>
              <w:jc w:val="left"/>
              <w:rPr>
                <w:rFonts w:ascii="Arial Narrow" w:hAnsi="Arial Narrow" w:eastAsia="Times New Roman" w:cs="Calibri"/>
                <w:color w:val="000000"/>
                <w:sz w:val="26"/>
                <w:szCs w:val="26"/>
              </w:rPr>
            </w:pPr>
          </w:p>
        </w:tc>
      </w:tr>
      <w:tr w14:paraId="1EDE2BB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E4D8D1">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Haemoglobin Meter, Digital</w:t>
            </w:r>
          </w:p>
        </w:tc>
        <w:tc>
          <w:tcPr>
            <w:tcW w:w="990" w:type="dxa"/>
            <w:tcBorders>
              <w:top w:val="nil"/>
              <w:left w:val="nil"/>
              <w:bottom w:val="single" w:color="auto" w:sz="4" w:space="0"/>
              <w:right w:val="single" w:color="auto" w:sz="4" w:space="0"/>
            </w:tcBorders>
            <w:shd w:val="clear" w:color="auto" w:fill="auto"/>
            <w:noWrap/>
          </w:tcPr>
          <w:p w14:paraId="04E555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 </w:t>
            </w:r>
          </w:p>
        </w:tc>
        <w:tc>
          <w:tcPr>
            <w:tcW w:w="971" w:type="dxa"/>
            <w:tcBorders>
              <w:top w:val="nil"/>
              <w:left w:val="nil"/>
              <w:bottom w:val="single" w:color="auto" w:sz="4" w:space="0"/>
              <w:right w:val="single" w:color="auto" w:sz="4" w:space="0"/>
            </w:tcBorders>
            <w:shd w:val="clear" w:color="auto" w:fill="auto"/>
            <w:noWrap/>
          </w:tcPr>
          <w:p w14:paraId="3AC9B88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99CA13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Small rectangular electronic device.</w:t>
            </w:r>
          </w:p>
          <w:p w14:paraId="7982CB64">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digital screen </w:t>
            </w:r>
          </w:p>
          <w:p w14:paraId="28E01CB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an opening where a test strip containing blood is inserted.</w:t>
            </w:r>
          </w:p>
        </w:tc>
        <w:tc>
          <w:tcPr>
            <w:tcW w:w="990" w:type="dxa"/>
            <w:tcBorders>
              <w:top w:val="nil"/>
              <w:left w:val="nil"/>
              <w:bottom w:val="single" w:color="auto" w:sz="4" w:space="0"/>
              <w:right w:val="single" w:color="auto" w:sz="4" w:space="0"/>
            </w:tcBorders>
            <w:shd w:val="clear" w:color="auto" w:fill="auto"/>
            <w:noWrap/>
          </w:tcPr>
          <w:p w14:paraId="564BE826">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4E25D56">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B1FE0CD">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17F43D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F7FFCD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EAB3C1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5B5A038">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6E34316">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2C1A9C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0CDB4338">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163637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1 piece and in use.</w:t>
            </w:r>
          </w:p>
          <w:p w14:paraId="5912539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 </w:t>
            </w:r>
          </w:p>
        </w:tc>
      </w:tr>
      <w:tr w14:paraId="02EEDE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2AF7C8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64D7BF">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2ACA4EA6">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F74FFC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17EA8A">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5609D3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152CFF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53F3FF">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9175117">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A2287BB">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9D5B17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8B6C6B7">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9473A18">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6F0AF65">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6CE0D4B9">
            <w:pPr>
              <w:spacing w:after="0" w:line="240" w:lineRule="auto"/>
              <w:jc w:val="left"/>
              <w:rPr>
                <w:rFonts w:ascii="Arial Narrow" w:hAnsi="Arial Narrow" w:eastAsia="Times New Roman" w:cs="Calibri"/>
                <w:color w:val="000000"/>
                <w:sz w:val="26"/>
                <w:szCs w:val="26"/>
              </w:rPr>
            </w:pPr>
          </w:p>
        </w:tc>
      </w:tr>
      <w:tr w14:paraId="3DF3470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8F126E">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Height Meter</w:t>
            </w:r>
          </w:p>
        </w:tc>
        <w:tc>
          <w:tcPr>
            <w:tcW w:w="990" w:type="dxa"/>
            <w:tcBorders>
              <w:top w:val="nil"/>
              <w:left w:val="nil"/>
              <w:bottom w:val="single" w:color="auto" w:sz="4" w:space="0"/>
              <w:right w:val="single" w:color="auto" w:sz="4" w:space="0"/>
            </w:tcBorders>
            <w:shd w:val="clear" w:color="auto" w:fill="auto"/>
            <w:noWrap/>
          </w:tcPr>
          <w:p w14:paraId="432FCDE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w:t>
            </w:r>
          </w:p>
        </w:tc>
        <w:tc>
          <w:tcPr>
            <w:tcW w:w="971" w:type="dxa"/>
            <w:tcBorders>
              <w:top w:val="nil"/>
              <w:left w:val="nil"/>
              <w:bottom w:val="single" w:color="auto" w:sz="4" w:space="0"/>
              <w:right w:val="single" w:color="auto" w:sz="4" w:space="0"/>
            </w:tcBorders>
            <w:shd w:val="clear" w:color="auto" w:fill="auto"/>
            <w:noWrap/>
          </w:tcPr>
          <w:p w14:paraId="53B36B52">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85EF6B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a tall vertical measuring rod marked in centimeters </w:t>
            </w:r>
          </w:p>
          <w:p w14:paraId="023C511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a stable base where a person stands.</w:t>
            </w:r>
          </w:p>
          <w:p w14:paraId="39D6FA3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a sliding head piece that is lowered to touch the top of the person’s head.</w:t>
            </w:r>
          </w:p>
        </w:tc>
        <w:tc>
          <w:tcPr>
            <w:tcW w:w="990" w:type="dxa"/>
            <w:tcBorders>
              <w:top w:val="nil"/>
              <w:left w:val="nil"/>
              <w:bottom w:val="single" w:color="auto" w:sz="4" w:space="0"/>
              <w:right w:val="single" w:color="auto" w:sz="4" w:space="0"/>
            </w:tcBorders>
            <w:shd w:val="clear" w:color="auto" w:fill="auto"/>
            <w:noWrap/>
          </w:tcPr>
          <w:p w14:paraId="12AE826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58A9EFF">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4751CF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87B3829">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50E0066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8FC5BE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6F8B506">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22F0F19">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53BE5E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EA3F03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55D677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and in use. </w:t>
            </w:r>
          </w:p>
        </w:tc>
      </w:tr>
      <w:tr w14:paraId="210D3B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9B3A6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ECDA7CE">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2A422270">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4D06C1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44EEAA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346974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14789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C7D26B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F45847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8DE347C">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5E84B8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388C5D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D44FF3D">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3FAF4BC">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05CD2E0">
            <w:pPr>
              <w:spacing w:after="0" w:line="240" w:lineRule="auto"/>
              <w:jc w:val="left"/>
              <w:rPr>
                <w:rFonts w:ascii="Arial Narrow" w:hAnsi="Arial Narrow" w:eastAsia="Times New Roman" w:cs="Calibri"/>
                <w:color w:val="000000"/>
                <w:sz w:val="26"/>
                <w:szCs w:val="26"/>
              </w:rPr>
            </w:pPr>
          </w:p>
        </w:tc>
      </w:tr>
      <w:tr w14:paraId="41F94E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CA578B">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Instrument Trolley</w:t>
            </w:r>
          </w:p>
        </w:tc>
        <w:tc>
          <w:tcPr>
            <w:tcW w:w="990" w:type="dxa"/>
            <w:tcBorders>
              <w:top w:val="nil"/>
              <w:left w:val="nil"/>
              <w:bottom w:val="single" w:color="auto" w:sz="4" w:space="0"/>
              <w:right w:val="single" w:color="auto" w:sz="4" w:space="0"/>
            </w:tcBorders>
            <w:shd w:val="clear" w:color="auto" w:fill="auto"/>
            <w:noWrap/>
          </w:tcPr>
          <w:p w14:paraId="48A264D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w:t>
            </w:r>
          </w:p>
        </w:tc>
        <w:tc>
          <w:tcPr>
            <w:tcW w:w="971" w:type="dxa"/>
            <w:tcBorders>
              <w:top w:val="nil"/>
              <w:left w:val="nil"/>
              <w:bottom w:val="single" w:color="auto" w:sz="4" w:space="0"/>
              <w:right w:val="single" w:color="auto" w:sz="4" w:space="0"/>
            </w:tcBorders>
            <w:shd w:val="clear" w:color="auto" w:fill="auto"/>
            <w:noWrap/>
          </w:tcPr>
          <w:p w14:paraId="6D8F11DB">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FF73CE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metallic with two trays and four wheels for easy movement </w:t>
            </w:r>
          </w:p>
        </w:tc>
        <w:tc>
          <w:tcPr>
            <w:tcW w:w="990" w:type="dxa"/>
            <w:tcBorders>
              <w:top w:val="nil"/>
              <w:left w:val="nil"/>
              <w:bottom w:val="single" w:color="auto" w:sz="4" w:space="0"/>
              <w:right w:val="single" w:color="auto" w:sz="4" w:space="0"/>
            </w:tcBorders>
            <w:shd w:val="clear" w:color="auto" w:fill="auto"/>
            <w:noWrap/>
          </w:tcPr>
          <w:p w14:paraId="259B9DF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D7B8554">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30047B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9C0459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9FE16B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AC0CE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81C8F6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6AB978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A3B4F4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95B87E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p w14:paraId="4D261CE2">
            <w:pPr>
              <w:spacing w:after="0" w:line="240" w:lineRule="auto"/>
              <w:jc w:val="left"/>
              <w:rPr>
                <w:rFonts w:hint="default" w:ascii="Arial Narrow" w:hAnsi="Arial Narrow" w:eastAsia="Times New Roman" w:cs="Calibri"/>
                <w:color w:val="000000"/>
                <w:sz w:val="26"/>
                <w:szCs w:val="26"/>
                <w:lang w:val="en-US"/>
              </w:rPr>
            </w:pPr>
          </w:p>
        </w:tc>
        <w:tc>
          <w:tcPr>
            <w:tcW w:w="1241" w:type="dxa"/>
            <w:tcBorders>
              <w:top w:val="nil"/>
              <w:left w:val="nil"/>
              <w:bottom w:val="single" w:color="auto" w:sz="4" w:space="0"/>
              <w:right w:val="single" w:color="auto" w:sz="8" w:space="0"/>
            </w:tcBorders>
            <w:shd w:val="clear" w:color="auto" w:fill="auto"/>
            <w:noWrap/>
          </w:tcPr>
          <w:p w14:paraId="4193541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and in use. </w:t>
            </w:r>
          </w:p>
        </w:tc>
      </w:tr>
      <w:tr w14:paraId="286B1C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64FC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6E3AF7">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58DBBB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94CCBA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F908B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C1786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69CFF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EEBCC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8DF906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AA2D6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E4E4F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84A141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0E8D3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567343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CEB8F">
            <w:pPr>
              <w:spacing w:after="0" w:line="240" w:lineRule="auto"/>
              <w:jc w:val="left"/>
              <w:rPr>
                <w:rFonts w:ascii="Arial Narrow" w:hAnsi="Arial Narrow" w:eastAsia="Times New Roman" w:cs="Calibri"/>
                <w:color w:val="000000"/>
                <w:sz w:val="24"/>
                <w:szCs w:val="24"/>
              </w:rPr>
            </w:pPr>
          </w:p>
        </w:tc>
      </w:tr>
      <w:tr w14:paraId="00EA37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B97B9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990" w:type="dxa"/>
            <w:tcBorders>
              <w:top w:val="nil"/>
              <w:left w:val="nil"/>
              <w:bottom w:val="single" w:color="auto" w:sz="4" w:space="0"/>
              <w:right w:val="single" w:color="auto" w:sz="4" w:space="0"/>
            </w:tcBorders>
            <w:shd w:val="clear" w:color="auto" w:fill="auto"/>
            <w:noWrap/>
          </w:tcPr>
          <w:p w14:paraId="4837F37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w:t>
            </w:r>
          </w:p>
        </w:tc>
        <w:tc>
          <w:tcPr>
            <w:tcW w:w="971" w:type="dxa"/>
            <w:tcBorders>
              <w:top w:val="nil"/>
              <w:left w:val="nil"/>
              <w:bottom w:val="single" w:color="auto" w:sz="4" w:space="0"/>
              <w:right w:val="single" w:color="auto" w:sz="4" w:space="0"/>
            </w:tcBorders>
            <w:shd w:val="clear" w:color="auto" w:fill="auto"/>
            <w:noWrap/>
          </w:tcPr>
          <w:p w14:paraId="0DEE872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D5FEF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two eye pieces at the top </w:t>
            </w:r>
          </w:p>
          <w:p w14:paraId="64E1182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strong base and supporting arm </w:t>
            </w:r>
          </w:p>
        </w:tc>
        <w:tc>
          <w:tcPr>
            <w:tcW w:w="990" w:type="dxa"/>
            <w:tcBorders>
              <w:top w:val="nil"/>
              <w:left w:val="nil"/>
              <w:bottom w:val="single" w:color="auto" w:sz="4" w:space="0"/>
              <w:right w:val="single" w:color="auto" w:sz="4" w:space="0"/>
            </w:tcBorders>
            <w:shd w:val="clear" w:color="auto" w:fill="auto"/>
            <w:noWrap/>
          </w:tcPr>
          <w:p w14:paraId="00CA950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98ECCC">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1C9243D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97187E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77C93B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36E9E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566D2B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A655E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3A045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9F845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p w14:paraId="7EC90D4E">
            <w:pPr>
              <w:spacing w:after="0" w:line="240" w:lineRule="auto"/>
              <w:jc w:val="left"/>
              <w:rPr>
                <w:rFonts w:hint="default" w:ascii="Arial Narrow" w:hAnsi="Arial Narrow" w:eastAsia="Times New Roman" w:cs="Calibri"/>
                <w:color w:val="000000"/>
                <w:sz w:val="24"/>
                <w:szCs w:val="24"/>
                <w:lang w:val="en-US"/>
              </w:rPr>
            </w:pPr>
          </w:p>
        </w:tc>
        <w:tc>
          <w:tcPr>
            <w:tcW w:w="1241" w:type="dxa"/>
            <w:tcBorders>
              <w:top w:val="nil"/>
              <w:left w:val="nil"/>
              <w:bottom w:val="single" w:color="auto" w:sz="4" w:space="0"/>
              <w:right w:val="single" w:color="auto" w:sz="8" w:space="0"/>
            </w:tcBorders>
            <w:shd w:val="clear" w:color="auto" w:fill="auto"/>
            <w:noWrap/>
          </w:tcPr>
          <w:p w14:paraId="6C3F8FA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1 piece and in use.</w:t>
            </w:r>
          </w:p>
        </w:tc>
      </w:tr>
      <w:tr w14:paraId="3F3FE20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469DD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30F3A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F31429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A0D6F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31DF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57BFE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5BC41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78CD3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C4114B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BFDB2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82845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B3B39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7AC37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972B6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0EB62D">
            <w:pPr>
              <w:spacing w:after="0" w:line="240" w:lineRule="auto"/>
              <w:jc w:val="left"/>
              <w:rPr>
                <w:rFonts w:ascii="Arial Narrow" w:hAnsi="Arial Narrow" w:eastAsia="Times New Roman" w:cs="Calibri"/>
                <w:color w:val="000000"/>
                <w:sz w:val="24"/>
                <w:szCs w:val="24"/>
              </w:rPr>
            </w:pPr>
          </w:p>
        </w:tc>
      </w:tr>
      <w:tr w14:paraId="416C76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6288FB">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Otoscope</w:t>
            </w:r>
          </w:p>
        </w:tc>
        <w:tc>
          <w:tcPr>
            <w:tcW w:w="990" w:type="dxa"/>
            <w:tcBorders>
              <w:top w:val="nil"/>
              <w:left w:val="nil"/>
              <w:bottom w:val="single" w:color="auto" w:sz="4" w:space="0"/>
              <w:right w:val="single" w:color="auto" w:sz="4" w:space="0"/>
            </w:tcBorders>
            <w:shd w:val="clear" w:color="auto" w:fill="auto"/>
            <w:noWrap/>
          </w:tcPr>
          <w:p w14:paraId="046367F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54703E7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199833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Handheld instrument used to look inside the ear.</w:t>
            </w:r>
          </w:p>
          <w:p w14:paraId="4653A41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 handle contains batteries </w:t>
            </w:r>
          </w:p>
          <w:p w14:paraId="1CC7C34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black in colour.</w:t>
            </w:r>
          </w:p>
        </w:tc>
        <w:tc>
          <w:tcPr>
            <w:tcW w:w="990" w:type="dxa"/>
            <w:tcBorders>
              <w:top w:val="nil"/>
              <w:left w:val="nil"/>
              <w:bottom w:val="single" w:color="auto" w:sz="4" w:space="0"/>
              <w:right w:val="single" w:color="auto" w:sz="4" w:space="0"/>
            </w:tcBorders>
            <w:shd w:val="clear" w:color="auto" w:fill="auto"/>
            <w:noWrap/>
          </w:tcPr>
          <w:p w14:paraId="03472B9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F15C31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E51321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57E7C0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0FB340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055DEE">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086087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4905368">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9382F32">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282086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66BBC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one and not yet in use still kept in store. </w:t>
            </w:r>
          </w:p>
        </w:tc>
      </w:tr>
      <w:tr w14:paraId="7C1E4ED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BFB2F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D7C0781">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36F730E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E7272E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769969">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7E2454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8FEBC9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ED94E46">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FBCE35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091AD06">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EE306EE">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DBEFDD5">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F3F8B6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98875F7">
            <w:pPr>
              <w:spacing w:after="0" w:line="240" w:lineRule="auto"/>
              <w:jc w:val="left"/>
              <w:rPr>
                <w:rFonts w:hint="default" w:ascii="Arial Narrow" w:hAnsi="Arial Narrow" w:eastAsia="Times New Roman" w:cs="Calibri"/>
                <w:color w:val="000000"/>
                <w:sz w:val="26"/>
                <w:szCs w:val="26"/>
                <w:lang w:val="en-US"/>
              </w:rPr>
            </w:pPr>
          </w:p>
        </w:tc>
        <w:tc>
          <w:tcPr>
            <w:tcW w:w="1241" w:type="dxa"/>
            <w:tcBorders>
              <w:top w:val="nil"/>
              <w:left w:val="nil"/>
              <w:bottom w:val="single" w:color="auto" w:sz="4" w:space="0"/>
              <w:right w:val="single" w:color="auto" w:sz="8" w:space="0"/>
            </w:tcBorders>
            <w:shd w:val="clear" w:color="auto" w:fill="auto"/>
            <w:noWrap/>
          </w:tcPr>
          <w:p w14:paraId="5A54B1DA">
            <w:pPr>
              <w:spacing w:after="0" w:line="240" w:lineRule="auto"/>
              <w:jc w:val="left"/>
              <w:rPr>
                <w:rFonts w:ascii="Arial Narrow" w:hAnsi="Arial Narrow" w:eastAsia="Times New Roman" w:cs="Calibri"/>
                <w:color w:val="000000"/>
                <w:sz w:val="26"/>
                <w:szCs w:val="26"/>
              </w:rPr>
            </w:pPr>
          </w:p>
        </w:tc>
      </w:tr>
      <w:tr w14:paraId="6999C74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81233D">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Patient Screen</w:t>
            </w:r>
          </w:p>
        </w:tc>
        <w:tc>
          <w:tcPr>
            <w:tcW w:w="990" w:type="dxa"/>
            <w:tcBorders>
              <w:top w:val="nil"/>
              <w:left w:val="nil"/>
              <w:bottom w:val="single" w:color="auto" w:sz="4" w:space="0"/>
              <w:right w:val="single" w:color="auto" w:sz="4" w:space="0"/>
            </w:tcBorders>
            <w:shd w:val="clear" w:color="auto" w:fill="auto"/>
            <w:noWrap/>
          </w:tcPr>
          <w:p w14:paraId="62BD9A9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GENERAL WARD </w:t>
            </w:r>
          </w:p>
        </w:tc>
        <w:tc>
          <w:tcPr>
            <w:tcW w:w="971" w:type="dxa"/>
            <w:tcBorders>
              <w:top w:val="nil"/>
              <w:left w:val="nil"/>
              <w:bottom w:val="single" w:color="auto" w:sz="4" w:space="0"/>
              <w:right w:val="single" w:color="auto" w:sz="4" w:space="0"/>
            </w:tcBorders>
            <w:shd w:val="clear" w:color="auto" w:fill="auto"/>
            <w:noWrap/>
          </w:tcPr>
          <w:p w14:paraId="337E20DF">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26263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blue in colour and tall folding screen and washable.</w:t>
            </w:r>
          </w:p>
          <w:p w14:paraId="449A48DA">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wheels for easy movement </w:t>
            </w:r>
          </w:p>
        </w:tc>
        <w:tc>
          <w:tcPr>
            <w:tcW w:w="990" w:type="dxa"/>
            <w:tcBorders>
              <w:top w:val="nil"/>
              <w:left w:val="nil"/>
              <w:bottom w:val="single" w:color="auto" w:sz="4" w:space="0"/>
              <w:right w:val="single" w:color="auto" w:sz="4" w:space="0"/>
            </w:tcBorders>
            <w:shd w:val="clear" w:color="auto" w:fill="auto"/>
            <w:noWrap/>
          </w:tcPr>
          <w:p w14:paraId="77F2246C">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A524E63">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4F889A4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96C399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2D9CB5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3C525A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E66873F">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44FE45">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58FEBAF">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6729A9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23DB619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6 pieces and In use </w:t>
            </w:r>
          </w:p>
        </w:tc>
      </w:tr>
      <w:tr w14:paraId="17C1CE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7D22D8">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C405C82">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622C1F2">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713124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36B9164">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4AC355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6C1030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D947D5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3D6CEFE0">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637E1EF">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849CFDC">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47D160A">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9199533">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AB2A283">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59164568">
            <w:pPr>
              <w:spacing w:after="0" w:line="240" w:lineRule="auto"/>
              <w:jc w:val="center"/>
              <w:rPr>
                <w:rFonts w:ascii="Arial Narrow" w:hAnsi="Arial Narrow" w:eastAsia="Times New Roman" w:cs="Calibri"/>
                <w:color w:val="000000"/>
                <w:sz w:val="26"/>
                <w:szCs w:val="26"/>
              </w:rPr>
            </w:pPr>
          </w:p>
        </w:tc>
      </w:tr>
      <w:tr w14:paraId="7A76D1F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191875">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Patient Trolley</w:t>
            </w:r>
          </w:p>
        </w:tc>
        <w:tc>
          <w:tcPr>
            <w:tcW w:w="990" w:type="dxa"/>
            <w:tcBorders>
              <w:top w:val="nil"/>
              <w:left w:val="nil"/>
              <w:bottom w:val="single" w:color="auto" w:sz="4" w:space="0"/>
              <w:right w:val="single" w:color="auto" w:sz="4" w:space="0"/>
            </w:tcBorders>
            <w:shd w:val="clear" w:color="auto" w:fill="auto"/>
            <w:noWrap/>
          </w:tcPr>
          <w:p w14:paraId="6C9735CA">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OPD, MATERNITY</w:t>
            </w:r>
          </w:p>
        </w:tc>
        <w:tc>
          <w:tcPr>
            <w:tcW w:w="971" w:type="dxa"/>
            <w:tcBorders>
              <w:top w:val="nil"/>
              <w:left w:val="nil"/>
              <w:bottom w:val="single" w:color="auto" w:sz="4" w:space="0"/>
              <w:right w:val="single" w:color="auto" w:sz="4" w:space="0"/>
            </w:tcBorders>
            <w:shd w:val="clear" w:color="auto" w:fill="auto"/>
            <w:noWrap/>
          </w:tcPr>
          <w:p w14:paraId="49983426">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77BB1E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wheels for easy movement</w:t>
            </w:r>
          </w:p>
          <w:p w14:paraId="39484C3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mattress where a patient lies.</w:t>
            </w:r>
          </w:p>
          <w:p w14:paraId="01623AB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adjustable back rest </w:t>
            </w:r>
          </w:p>
          <w:p w14:paraId="005D83F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Ithas push handles at the head and foot end </w:t>
            </w:r>
          </w:p>
          <w:p w14:paraId="692E085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lockable wheels or brakes for safety. </w:t>
            </w:r>
          </w:p>
        </w:tc>
        <w:tc>
          <w:tcPr>
            <w:tcW w:w="990" w:type="dxa"/>
            <w:tcBorders>
              <w:top w:val="nil"/>
              <w:left w:val="nil"/>
              <w:bottom w:val="single" w:color="auto" w:sz="4" w:space="0"/>
              <w:right w:val="single" w:color="auto" w:sz="4" w:space="0"/>
            </w:tcBorders>
            <w:shd w:val="clear" w:color="auto" w:fill="auto"/>
            <w:noWrap/>
          </w:tcPr>
          <w:p w14:paraId="49C4071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37A4226">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3696FD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04492547">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5C55625B">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BE479AC">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6C058E4">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221224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C4A6A1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6EEBEB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C165F6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and in use </w:t>
            </w:r>
          </w:p>
        </w:tc>
      </w:tr>
      <w:tr w14:paraId="05AF38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A5B8A0">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BE2A3D">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AF26896">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F925F80">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51A816F">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F3866C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786470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7E06FD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77A520F">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A200835">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F41B31E">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922C835">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22E3995">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D51BC4F">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85D1E04">
            <w:pPr>
              <w:spacing w:after="0" w:line="240" w:lineRule="auto"/>
              <w:jc w:val="center"/>
              <w:rPr>
                <w:rFonts w:ascii="Arial Narrow" w:hAnsi="Arial Narrow" w:eastAsia="Times New Roman" w:cs="Calibri"/>
                <w:color w:val="000000"/>
                <w:sz w:val="26"/>
                <w:szCs w:val="26"/>
              </w:rPr>
            </w:pPr>
          </w:p>
        </w:tc>
      </w:tr>
      <w:tr w14:paraId="68EDB6C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5F0EE8">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Refrigerator, Basic</w:t>
            </w:r>
          </w:p>
        </w:tc>
        <w:tc>
          <w:tcPr>
            <w:tcW w:w="990" w:type="dxa"/>
            <w:tcBorders>
              <w:top w:val="nil"/>
              <w:left w:val="nil"/>
              <w:bottom w:val="single" w:color="auto" w:sz="4" w:space="0"/>
              <w:right w:val="single" w:color="auto" w:sz="4" w:space="0"/>
            </w:tcBorders>
            <w:shd w:val="clear" w:color="auto" w:fill="auto"/>
            <w:noWrap/>
          </w:tcPr>
          <w:p w14:paraId="54100760">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LABOUR SUITE &amp; STORE </w:t>
            </w:r>
          </w:p>
        </w:tc>
        <w:tc>
          <w:tcPr>
            <w:tcW w:w="971" w:type="dxa"/>
            <w:tcBorders>
              <w:top w:val="nil"/>
              <w:left w:val="nil"/>
              <w:bottom w:val="single" w:color="auto" w:sz="4" w:space="0"/>
              <w:right w:val="single" w:color="auto" w:sz="4" w:space="0"/>
            </w:tcBorders>
            <w:shd w:val="clear" w:color="auto" w:fill="auto"/>
            <w:noWrap/>
          </w:tcPr>
          <w:p w14:paraId="668303A1">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2534657">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White in colour </w:t>
            </w:r>
          </w:p>
          <w:p w14:paraId="5E5CB58A">
            <w:pPr>
              <w:spacing w:after="0" w:line="240" w:lineRule="auto"/>
              <w:jc w:val="center"/>
              <w:rPr>
                <w:rFonts w:hint="default" w:ascii="Arial Narrow" w:hAnsi="Arial Narrow" w:eastAsia="Times New Roman" w:cs="Calibri"/>
                <w:color w:val="000000"/>
                <w:sz w:val="26"/>
                <w:szCs w:val="26"/>
                <w:lang w:val="en-US"/>
              </w:rPr>
            </w:pPr>
          </w:p>
        </w:tc>
        <w:tc>
          <w:tcPr>
            <w:tcW w:w="990" w:type="dxa"/>
            <w:tcBorders>
              <w:top w:val="nil"/>
              <w:left w:val="nil"/>
              <w:bottom w:val="single" w:color="auto" w:sz="4" w:space="0"/>
              <w:right w:val="single" w:color="auto" w:sz="4" w:space="0"/>
            </w:tcBorders>
            <w:shd w:val="clear" w:color="auto" w:fill="auto"/>
            <w:noWrap/>
          </w:tcPr>
          <w:p w14:paraId="6CD2939D">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91D9D4F">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D48BA7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81846E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5D9B447">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F952E8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E9F12A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537952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02916D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E0E83FD">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958DBFB">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and in use </w:t>
            </w:r>
          </w:p>
        </w:tc>
      </w:tr>
      <w:tr w14:paraId="5F410A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46C1C2">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13807EF">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7316D3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1350A2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361BBE">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D9D8B6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F18DB8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DBA25E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FFE09D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2101D87">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E5ACF77">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8D273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E5C153F">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FBF1B47">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79323B3">
            <w:pPr>
              <w:spacing w:after="0" w:line="240" w:lineRule="auto"/>
              <w:jc w:val="center"/>
              <w:rPr>
                <w:rFonts w:ascii="Arial Narrow" w:hAnsi="Arial Narrow" w:eastAsia="Times New Roman" w:cs="Calibri"/>
                <w:color w:val="000000"/>
                <w:sz w:val="26"/>
                <w:szCs w:val="26"/>
              </w:rPr>
            </w:pPr>
          </w:p>
        </w:tc>
      </w:tr>
      <w:tr w14:paraId="38B547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8FFC51">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Stethoscope</w:t>
            </w:r>
          </w:p>
        </w:tc>
        <w:tc>
          <w:tcPr>
            <w:tcW w:w="990" w:type="dxa"/>
            <w:tcBorders>
              <w:top w:val="nil"/>
              <w:left w:val="nil"/>
              <w:bottom w:val="single" w:color="auto" w:sz="4" w:space="0"/>
              <w:right w:val="single" w:color="auto" w:sz="4" w:space="0"/>
            </w:tcBorders>
            <w:shd w:val="clear" w:color="auto" w:fill="auto"/>
            <w:noWrap/>
          </w:tcPr>
          <w:p w14:paraId="49A122C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3A776E5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3AE66D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2 ear pieces at the top </w:t>
            </w:r>
          </w:p>
          <w:p w14:paraId="64D17D4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flexible rubber tubing connecting the earpieces to the chest piece.</w:t>
            </w:r>
          </w:p>
          <w:p w14:paraId="410276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metal chest piece.</w:t>
            </w:r>
          </w:p>
        </w:tc>
        <w:tc>
          <w:tcPr>
            <w:tcW w:w="990" w:type="dxa"/>
            <w:tcBorders>
              <w:top w:val="nil"/>
              <w:left w:val="nil"/>
              <w:bottom w:val="single" w:color="auto" w:sz="4" w:space="0"/>
              <w:right w:val="single" w:color="auto" w:sz="4" w:space="0"/>
            </w:tcBorders>
            <w:shd w:val="clear" w:color="auto" w:fill="auto"/>
            <w:noWrap/>
          </w:tcPr>
          <w:p w14:paraId="73CAEE1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6123E39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Not Engraved </w:t>
            </w:r>
          </w:p>
        </w:tc>
        <w:tc>
          <w:tcPr>
            <w:tcW w:w="990" w:type="dxa"/>
            <w:tcBorders>
              <w:top w:val="nil"/>
              <w:left w:val="nil"/>
              <w:bottom w:val="single" w:color="auto" w:sz="4" w:space="0"/>
              <w:right w:val="single" w:color="auto" w:sz="4" w:space="0"/>
            </w:tcBorders>
            <w:shd w:val="clear" w:color="auto" w:fill="auto"/>
            <w:noWrap/>
            <w:vAlign w:val="top"/>
          </w:tcPr>
          <w:p w14:paraId="03A32CD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A1550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C5EC57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FAC488A">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7906F72">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6D18104">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A924116">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B70D8B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2B2727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8 pieces and in use </w:t>
            </w:r>
          </w:p>
        </w:tc>
      </w:tr>
      <w:tr w14:paraId="2A15D9C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9DD00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269C152">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5B8EFAD7">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490B85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E7F2D2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B583DA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6D273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AAF9B4C">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47E44A1">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BE2599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03502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B7D314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09DC139">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4E5667A">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C6A694C">
            <w:pPr>
              <w:spacing w:after="0" w:line="240" w:lineRule="auto"/>
              <w:jc w:val="left"/>
              <w:rPr>
                <w:rFonts w:ascii="Arial Narrow" w:hAnsi="Arial Narrow" w:eastAsia="Times New Roman" w:cs="Calibri"/>
                <w:color w:val="000000"/>
                <w:sz w:val="26"/>
                <w:szCs w:val="26"/>
              </w:rPr>
            </w:pPr>
          </w:p>
        </w:tc>
      </w:tr>
      <w:tr w14:paraId="0116A49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CF0290C">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Stop Watch</w:t>
            </w:r>
          </w:p>
        </w:tc>
        <w:tc>
          <w:tcPr>
            <w:tcW w:w="990" w:type="dxa"/>
            <w:tcBorders>
              <w:top w:val="nil"/>
              <w:left w:val="nil"/>
              <w:bottom w:val="single" w:color="auto" w:sz="4" w:space="0"/>
              <w:right w:val="single" w:color="auto" w:sz="4" w:space="0"/>
            </w:tcBorders>
            <w:shd w:val="clear" w:color="auto" w:fill="auto"/>
            <w:noWrap/>
          </w:tcPr>
          <w:p w14:paraId="0B98E93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362E8590">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DEA4E9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plastic.</w:t>
            </w:r>
          </w:p>
          <w:p w14:paraId="5044EB4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stop and stop button.</w:t>
            </w:r>
          </w:p>
          <w:p w14:paraId="36C7844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digital display showing minuted seconds. </w:t>
            </w:r>
          </w:p>
        </w:tc>
        <w:tc>
          <w:tcPr>
            <w:tcW w:w="990" w:type="dxa"/>
            <w:tcBorders>
              <w:top w:val="nil"/>
              <w:left w:val="nil"/>
              <w:bottom w:val="single" w:color="auto" w:sz="4" w:space="0"/>
              <w:right w:val="single" w:color="auto" w:sz="4" w:space="0"/>
            </w:tcBorders>
            <w:shd w:val="clear" w:color="auto" w:fill="auto"/>
            <w:noWrap/>
          </w:tcPr>
          <w:p w14:paraId="6BC2A5B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7C262AE">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768554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E472D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0DB035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6F2F79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D6869B1">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1F6681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01161E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1B5CEA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F961DC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one piece and still kept in store.</w:t>
            </w:r>
          </w:p>
        </w:tc>
      </w:tr>
      <w:tr w14:paraId="162F7E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08FDB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01D2674">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1BB244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D90A0F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2060A1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BE5726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7DFF8D">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B270D15">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0D1F4AE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EB207E6">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60C241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49EF0F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30EBFE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FBA47D1">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DA30996">
            <w:pPr>
              <w:spacing w:after="0" w:line="240" w:lineRule="auto"/>
              <w:jc w:val="left"/>
              <w:rPr>
                <w:rFonts w:ascii="Arial Narrow" w:hAnsi="Arial Narrow" w:eastAsia="Times New Roman" w:cs="Calibri"/>
                <w:color w:val="000000"/>
                <w:sz w:val="26"/>
                <w:szCs w:val="26"/>
              </w:rPr>
            </w:pPr>
          </w:p>
        </w:tc>
      </w:tr>
      <w:tr w14:paraId="2BA127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49C1A3">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Stretcher</w:t>
            </w:r>
          </w:p>
        </w:tc>
        <w:tc>
          <w:tcPr>
            <w:tcW w:w="990" w:type="dxa"/>
            <w:tcBorders>
              <w:top w:val="nil"/>
              <w:left w:val="nil"/>
              <w:bottom w:val="single" w:color="auto" w:sz="4" w:space="0"/>
              <w:right w:val="single" w:color="auto" w:sz="4" w:space="0"/>
            </w:tcBorders>
            <w:shd w:val="clear" w:color="auto" w:fill="auto"/>
            <w:noWrap/>
          </w:tcPr>
          <w:p w14:paraId="1A54DD7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w:t>
            </w:r>
          </w:p>
        </w:tc>
        <w:tc>
          <w:tcPr>
            <w:tcW w:w="971" w:type="dxa"/>
            <w:tcBorders>
              <w:top w:val="nil"/>
              <w:left w:val="nil"/>
              <w:bottom w:val="single" w:color="auto" w:sz="4" w:space="0"/>
              <w:right w:val="single" w:color="auto" w:sz="4" w:space="0"/>
            </w:tcBorders>
            <w:shd w:val="clear" w:color="auto" w:fill="auto"/>
            <w:noWrap/>
          </w:tcPr>
          <w:p w14:paraId="4B7A066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76A7D4">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four wheels with brakes.</w:t>
            </w:r>
          </w:p>
          <w:p w14:paraId="3E6C2CF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side rails to help prevent falls.</w:t>
            </w:r>
          </w:p>
          <w:p w14:paraId="287670E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long flat mattress</w:t>
            </w:r>
          </w:p>
          <w:p w14:paraId="573C2FD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an adjustable back rest.</w:t>
            </w:r>
          </w:p>
          <w:p w14:paraId="5049BEE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handles at the head and foot end.</w:t>
            </w:r>
          </w:p>
          <w:p w14:paraId="305FCAD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They are black in colour </w:t>
            </w:r>
          </w:p>
        </w:tc>
        <w:tc>
          <w:tcPr>
            <w:tcW w:w="990" w:type="dxa"/>
            <w:tcBorders>
              <w:top w:val="nil"/>
              <w:left w:val="nil"/>
              <w:bottom w:val="single" w:color="auto" w:sz="4" w:space="0"/>
              <w:right w:val="single" w:color="auto" w:sz="4" w:space="0"/>
            </w:tcBorders>
            <w:shd w:val="clear" w:color="auto" w:fill="auto"/>
            <w:noWrap/>
          </w:tcPr>
          <w:p w14:paraId="4C319D56">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AF60AB0">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4B2412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9FEC36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76360DB">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4050B2">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1A5A51F">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E99B01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65B71F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2C6B601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7F672C0">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Received two pieces and in use</w:t>
            </w:r>
          </w:p>
        </w:tc>
      </w:tr>
      <w:tr w14:paraId="0695E5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F209D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3D5729">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71EB28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0D24E9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21643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0FFBB18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78AABDA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06625B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778F908">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EF4EB4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9EC99F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D71832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8C0AD3B">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ACA59EB">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24323A4">
            <w:pPr>
              <w:spacing w:after="0" w:line="240" w:lineRule="auto"/>
              <w:jc w:val="left"/>
              <w:rPr>
                <w:rFonts w:ascii="Arial Narrow" w:hAnsi="Arial Narrow" w:eastAsia="Times New Roman" w:cs="Calibri"/>
                <w:color w:val="000000"/>
                <w:sz w:val="26"/>
                <w:szCs w:val="26"/>
              </w:rPr>
            </w:pPr>
          </w:p>
        </w:tc>
      </w:tr>
      <w:tr w14:paraId="7101C04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A396AF">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Stove, Gas</w:t>
            </w:r>
          </w:p>
        </w:tc>
        <w:tc>
          <w:tcPr>
            <w:tcW w:w="990" w:type="dxa"/>
            <w:tcBorders>
              <w:top w:val="nil"/>
              <w:left w:val="nil"/>
              <w:bottom w:val="single" w:color="auto" w:sz="4" w:space="0"/>
              <w:right w:val="single" w:color="auto" w:sz="4" w:space="0"/>
            </w:tcBorders>
            <w:shd w:val="clear" w:color="auto" w:fill="auto"/>
            <w:noWrap/>
          </w:tcPr>
          <w:p w14:paraId="7A8811E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2E9665E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3C5BC1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Metallic gas plates</w:t>
            </w:r>
          </w:p>
        </w:tc>
        <w:tc>
          <w:tcPr>
            <w:tcW w:w="990" w:type="dxa"/>
            <w:tcBorders>
              <w:top w:val="nil"/>
              <w:left w:val="nil"/>
              <w:bottom w:val="single" w:color="auto" w:sz="4" w:space="0"/>
              <w:right w:val="single" w:color="auto" w:sz="4" w:space="0"/>
            </w:tcBorders>
            <w:shd w:val="clear" w:color="auto" w:fill="auto"/>
            <w:noWrap/>
          </w:tcPr>
          <w:p w14:paraId="1DA95D91">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273DBBB">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173178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7038A2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58D3A3D">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44A736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7BA79C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A80951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4EE41C6">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2BAF2D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1374AAF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pieces and not yet in use. Still kept in store.</w:t>
            </w:r>
          </w:p>
        </w:tc>
      </w:tr>
      <w:tr w14:paraId="380E85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815F9A">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7D4364D">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306D79B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F0BA81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31CCEE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231A35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215F443">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153386B">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18620C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51574E3">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D8DFC42">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7A9724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B3E058F">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E231832">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55D3DEB">
            <w:pPr>
              <w:spacing w:after="0" w:line="240" w:lineRule="auto"/>
              <w:jc w:val="center"/>
              <w:rPr>
                <w:rFonts w:ascii="Arial Narrow" w:hAnsi="Arial Narrow" w:eastAsia="Times New Roman" w:cs="Calibri"/>
                <w:color w:val="000000"/>
                <w:sz w:val="26"/>
                <w:szCs w:val="26"/>
              </w:rPr>
            </w:pPr>
          </w:p>
        </w:tc>
      </w:tr>
      <w:tr w14:paraId="4932572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2AE323">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Weighing Scale with Height Meter, Adult</w:t>
            </w:r>
          </w:p>
        </w:tc>
        <w:tc>
          <w:tcPr>
            <w:tcW w:w="990" w:type="dxa"/>
            <w:tcBorders>
              <w:top w:val="nil"/>
              <w:left w:val="nil"/>
              <w:bottom w:val="single" w:color="auto" w:sz="4" w:space="0"/>
              <w:right w:val="single" w:color="auto" w:sz="4" w:space="0"/>
            </w:tcBorders>
            <w:shd w:val="clear" w:color="auto" w:fill="auto"/>
            <w:noWrap/>
          </w:tcPr>
          <w:p w14:paraId="0B82168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w:t>
            </w:r>
          </w:p>
        </w:tc>
        <w:tc>
          <w:tcPr>
            <w:tcW w:w="971" w:type="dxa"/>
            <w:tcBorders>
              <w:top w:val="nil"/>
              <w:left w:val="nil"/>
              <w:bottom w:val="single" w:color="auto" w:sz="4" w:space="0"/>
              <w:right w:val="single" w:color="auto" w:sz="4" w:space="0"/>
            </w:tcBorders>
            <w:shd w:val="clear" w:color="auto" w:fill="auto"/>
            <w:noWrap/>
          </w:tcPr>
          <w:p w14:paraId="2776693A">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8CFAEB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wide plat form where adults stand.</w:t>
            </w:r>
          </w:p>
          <w:p w14:paraId="3EF8B12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weight display.</w:t>
            </w:r>
          </w:p>
          <w:p w14:paraId="4897A07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sliding height meter that rests gently on top of the head.</w:t>
            </w:r>
          </w:p>
        </w:tc>
        <w:tc>
          <w:tcPr>
            <w:tcW w:w="990" w:type="dxa"/>
            <w:tcBorders>
              <w:top w:val="nil"/>
              <w:left w:val="nil"/>
              <w:bottom w:val="single" w:color="auto" w:sz="4" w:space="0"/>
              <w:right w:val="single" w:color="auto" w:sz="4" w:space="0"/>
            </w:tcBorders>
            <w:shd w:val="clear" w:color="auto" w:fill="auto"/>
            <w:noWrap/>
          </w:tcPr>
          <w:p w14:paraId="4214B1D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AC27A77">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FE8F8B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305E431">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20F8C6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9F3B49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398702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1FB8A7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737544F">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EB0677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2B73E2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4 pieces and in use. </w:t>
            </w:r>
          </w:p>
        </w:tc>
      </w:tr>
      <w:tr w14:paraId="629C2D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81B25C">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297A455">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244FFDB">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2A6B2A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EB5E4A5">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EDCCD77">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0436B5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B5644C">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4E6A92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FE5E073">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C377D86">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C5FFA8">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865938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9756C69">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A701DBF">
            <w:pPr>
              <w:spacing w:after="0" w:line="240" w:lineRule="auto"/>
              <w:jc w:val="center"/>
              <w:rPr>
                <w:rFonts w:ascii="Arial Narrow" w:hAnsi="Arial Narrow" w:eastAsia="Times New Roman" w:cs="Calibri"/>
                <w:color w:val="000000"/>
                <w:sz w:val="26"/>
                <w:szCs w:val="26"/>
              </w:rPr>
            </w:pPr>
          </w:p>
        </w:tc>
      </w:tr>
      <w:tr w14:paraId="72CC384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5A5C7C">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Weighing Scale, Infant</w:t>
            </w:r>
          </w:p>
        </w:tc>
        <w:tc>
          <w:tcPr>
            <w:tcW w:w="990" w:type="dxa"/>
            <w:tcBorders>
              <w:top w:val="nil"/>
              <w:left w:val="nil"/>
              <w:bottom w:val="single" w:color="auto" w:sz="4" w:space="0"/>
              <w:right w:val="single" w:color="auto" w:sz="4" w:space="0"/>
            </w:tcBorders>
            <w:shd w:val="clear" w:color="auto" w:fill="auto"/>
            <w:noWrap/>
          </w:tcPr>
          <w:p w14:paraId="2F4D506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STORE </w:t>
            </w:r>
          </w:p>
        </w:tc>
        <w:tc>
          <w:tcPr>
            <w:tcW w:w="971" w:type="dxa"/>
            <w:tcBorders>
              <w:top w:val="nil"/>
              <w:left w:val="nil"/>
              <w:bottom w:val="single" w:color="auto" w:sz="4" w:space="0"/>
              <w:right w:val="single" w:color="auto" w:sz="4" w:space="0"/>
            </w:tcBorders>
            <w:shd w:val="clear" w:color="auto" w:fill="auto"/>
            <w:noWrap/>
          </w:tcPr>
          <w:p w14:paraId="407EB97D">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749609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in colour with a shallow, curved weighing tray where the baby lies.</w:t>
            </w:r>
          </w:p>
          <w:p w14:paraId="0A97041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digital weight display. </w:t>
            </w:r>
          </w:p>
        </w:tc>
        <w:tc>
          <w:tcPr>
            <w:tcW w:w="990" w:type="dxa"/>
            <w:tcBorders>
              <w:top w:val="nil"/>
              <w:left w:val="nil"/>
              <w:bottom w:val="single" w:color="auto" w:sz="4" w:space="0"/>
              <w:right w:val="single" w:color="auto" w:sz="4" w:space="0"/>
            </w:tcBorders>
            <w:shd w:val="clear" w:color="auto" w:fill="auto"/>
            <w:noWrap/>
          </w:tcPr>
          <w:p w14:paraId="4DC74E2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8968A70">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11A467B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BE3E0D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60BE2F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F59250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BE8D96A">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CA2C0D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473FCF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539132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E843C9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and in use  </w:t>
            </w:r>
          </w:p>
        </w:tc>
      </w:tr>
      <w:tr w14:paraId="5A30D58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5BA86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BD012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5ECD3B6">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ADA2D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78B79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A9BC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62B2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067E1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DEDAF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56D6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B4E5D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A3BC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87F6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B0C2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0BFA31F">
            <w:pPr>
              <w:spacing w:after="0" w:line="240" w:lineRule="auto"/>
              <w:jc w:val="center"/>
              <w:rPr>
                <w:rFonts w:ascii="Arial Narrow" w:hAnsi="Arial Narrow" w:eastAsia="Times New Roman" w:cs="Calibri"/>
                <w:color w:val="000000"/>
                <w:sz w:val="24"/>
                <w:szCs w:val="24"/>
              </w:rPr>
            </w:pPr>
          </w:p>
        </w:tc>
      </w:tr>
      <w:tr w14:paraId="304F02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1A872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990" w:type="dxa"/>
            <w:tcBorders>
              <w:top w:val="nil"/>
              <w:left w:val="nil"/>
              <w:bottom w:val="single" w:color="auto" w:sz="4" w:space="0"/>
              <w:right w:val="single" w:color="auto" w:sz="4" w:space="0"/>
            </w:tcBorders>
            <w:shd w:val="clear" w:color="auto" w:fill="auto"/>
            <w:noWrap/>
          </w:tcPr>
          <w:p w14:paraId="799E5D6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EPI &amp; STORE </w:t>
            </w:r>
          </w:p>
        </w:tc>
        <w:tc>
          <w:tcPr>
            <w:tcW w:w="971" w:type="dxa"/>
            <w:tcBorders>
              <w:top w:val="nil"/>
              <w:left w:val="nil"/>
              <w:bottom w:val="single" w:color="auto" w:sz="4" w:space="0"/>
              <w:right w:val="single" w:color="auto" w:sz="4" w:space="0"/>
            </w:tcBorders>
            <w:shd w:val="clear" w:color="auto" w:fill="auto"/>
            <w:noWrap/>
          </w:tcPr>
          <w:p w14:paraId="415C919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28547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digital weight display. </w:t>
            </w:r>
          </w:p>
          <w:p w14:paraId="38501D1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plat form where toddlers stand. </w:t>
            </w:r>
          </w:p>
        </w:tc>
        <w:tc>
          <w:tcPr>
            <w:tcW w:w="990" w:type="dxa"/>
            <w:tcBorders>
              <w:top w:val="nil"/>
              <w:left w:val="nil"/>
              <w:bottom w:val="single" w:color="auto" w:sz="4" w:space="0"/>
              <w:right w:val="single" w:color="auto" w:sz="4" w:space="0"/>
            </w:tcBorders>
            <w:shd w:val="clear" w:color="auto" w:fill="auto"/>
            <w:noWrap/>
          </w:tcPr>
          <w:p w14:paraId="5BCB49B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780B09C">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2E5FB4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A2D3F1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FE066D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C8E8A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2E517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C027D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FB1F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FDA007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258DF3A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2 pieces. One in use and the other still kept in store </w:t>
            </w:r>
          </w:p>
        </w:tc>
      </w:tr>
      <w:tr w14:paraId="5A0309A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A937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28315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C1AFD9C">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D84E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DA8A5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C96FC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476B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4FDC0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EDCAB5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1DE0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AF13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A3C5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6C41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6BD62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407E26B">
            <w:pPr>
              <w:spacing w:after="0" w:line="240" w:lineRule="auto"/>
              <w:jc w:val="center"/>
              <w:rPr>
                <w:rFonts w:ascii="Arial Narrow" w:hAnsi="Arial Narrow" w:eastAsia="Times New Roman" w:cs="Calibri"/>
                <w:color w:val="000000"/>
                <w:sz w:val="24"/>
                <w:szCs w:val="24"/>
              </w:rPr>
            </w:pPr>
          </w:p>
        </w:tc>
      </w:tr>
      <w:tr w14:paraId="018E917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C4DF9A5">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Wheel Chair</w:t>
            </w:r>
          </w:p>
        </w:tc>
        <w:tc>
          <w:tcPr>
            <w:tcW w:w="990" w:type="dxa"/>
            <w:tcBorders>
              <w:top w:val="nil"/>
              <w:left w:val="nil"/>
              <w:bottom w:val="single" w:color="auto" w:sz="4" w:space="0"/>
              <w:right w:val="single" w:color="auto" w:sz="4" w:space="0"/>
            </w:tcBorders>
            <w:shd w:val="clear" w:color="auto" w:fill="auto"/>
            <w:noWrap/>
          </w:tcPr>
          <w:p w14:paraId="2EF70B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OPD, MATERNITY</w:t>
            </w:r>
          </w:p>
        </w:tc>
        <w:tc>
          <w:tcPr>
            <w:tcW w:w="971" w:type="dxa"/>
            <w:tcBorders>
              <w:top w:val="nil"/>
              <w:left w:val="nil"/>
              <w:bottom w:val="single" w:color="auto" w:sz="4" w:space="0"/>
              <w:right w:val="single" w:color="auto" w:sz="4" w:space="0"/>
            </w:tcBorders>
            <w:shd w:val="clear" w:color="auto" w:fill="auto"/>
            <w:noWrap/>
          </w:tcPr>
          <w:p w14:paraId="4E4BF70F">
            <w:pPr>
              <w:numPr>
                <w:ilvl w:val="0"/>
                <w:numId w:val="0"/>
              </w:numPr>
              <w:spacing w:after="0" w:line="240" w:lineRule="auto"/>
              <w:ind w:leftChars="0"/>
              <w:jc w:val="left"/>
              <w:rPr>
                <w:rFonts w:hint="default" w:ascii="Arial Narrow" w:hAnsi="Arial Narrow" w:eastAsia="Times New Roman" w:cs="Calibri"/>
                <w:color w:val="000000"/>
                <w:sz w:val="26"/>
                <w:szCs w:val="26"/>
                <w:lang w:val="en-US"/>
              </w:rPr>
            </w:pPr>
          </w:p>
        </w:tc>
        <w:tc>
          <w:tcPr>
            <w:tcW w:w="1783" w:type="dxa"/>
            <w:tcBorders>
              <w:top w:val="nil"/>
              <w:bottom w:val="single" w:color="auto" w:sz="4" w:space="0"/>
              <w:right w:val="single" w:color="auto" w:sz="4" w:space="0"/>
            </w:tcBorders>
            <w:shd w:val="clear" w:color="auto" w:fill="auto"/>
            <w:noWrap/>
            <w:vAlign w:val="top"/>
          </w:tcPr>
          <w:p w14:paraId="289785B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two large wheels with hand rims </w:t>
            </w:r>
          </w:p>
          <w:p w14:paraId="4DFA6964">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two small front wheels </w:t>
            </w:r>
          </w:p>
          <w:p w14:paraId="77CBD54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arm rests for support, foot rests for the user’s feet.</w:t>
            </w:r>
          </w:p>
          <w:p w14:paraId="10D19FD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brakes to keep the wheel chair stationary.</w:t>
            </w:r>
          </w:p>
          <w:p w14:paraId="321EC7C1">
            <w:pPr>
              <w:numPr>
                <w:ilvl w:val="0"/>
                <w:numId w:val="14"/>
              </w:numPr>
              <w:spacing w:after="0" w:line="240" w:lineRule="auto"/>
              <w:ind w:left="420" w:leftChars="0" w:hanging="420" w:firstLineChars="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Has push handles at the back for an attendant </w:t>
            </w:r>
          </w:p>
        </w:tc>
        <w:tc>
          <w:tcPr>
            <w:tcW w:w="990" w:type="dxa"/>
            <w:tcBorders>
              <w:top w:val="nil"/>
              <w:left w:val="nil"/>
              <w:bottom w:val="single" w:color="auto" w:sz="4" w:space="0"/>
              <w:right w:val="single" w:color="auto" w:sz="4" w:space="0"/>
            </w:tcBorders>
            <w:shd w:val="clear" w:color="auto" w:fill="auto"/>
            <w:noWrap/>
          </w:tcPr>
          <w:p w14:paraId="5862CC5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1DBBEC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tcPr>
          <w:p w14:paraId="1124D00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2F65CF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5BAAC0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D1CEE1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0CD073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944FFD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E010D42">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BA488C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0AC742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4 pieces and in use..</w:t>
            </w:r>
          </w:p>
        </w:tc>
      </w:tr>
      <w:tr w14:paraId="3BBD70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6F1189">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7C910E8">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1293097">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631999B">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3ADE13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E623A3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5DC69E6">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4EF4B06">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8124D8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95CE9D9">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D58557">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57898A5">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55FC7B4">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B9FE5EA">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AC7E073">
            <w:pPr>
              <w:spacing w:after="0" w:line="240" w:lineRule="auto"/>
              <w:jc w:val="center"/>
              <w:rPr>
                <w:rFonts w:ascii="Arial Narrow" w:hAnsi="Arial Narrow" w:eastAsia="Times New Roman" w:cs="Calibri"/>
                <w:color w:val="000000"/>
                <w:sz w:val="26"/>
                <w:szCs w:val="26"/>
              </w:rPr>
            </w:pPr>
          </w:p>
        </w:tc>
      </w:tr>
      <w:tr w14:paraId="613C80D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35FF94">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Audio Visual Equipment</w:t>
            </w:r>
          </w:p>
        </w:tc>
        <w:tc>
          <w:tcPr>
            <w:tcW w:w="990" w:type="dxa"/>
            <w:tcBorders>
              <w:top w:val="nil"/>
              <w:left w:val="nil"/>
              <w:bottom w:val="single" w:color="auto" w:sz="4" w:space="0"/>
              <w:right w:val="single" w:color="auto" w:sz="4" w:space="0"/>
            </w:tcBorders>
            <w:shd w:val="clear" w:color="auto" w:fill="auto"/>
            <w:noWrap/>
          </w:tcPr>
          <w:p w14:paraId="2614C887">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71" w:type="dxa"/>
            <w:tcBorders>
              <w:top w:val="nil"/>
              <w:left w:val="nil"/>
              <w:bottom w:val="single" w:color="auto" w:sz="4" w:space="0"/>
              <w:right w:val="single" w:color="auto" w:sz="4" w:space="0"/>
            </w:tcBorders>
            <w:shd w:val="clear" w:color="auto" w:fill="auto"/>
            <w:noWrap/>
          </w:tcPr>
          <w:p w14:paraId="4A5D31A8">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854B3AA">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tcPr>
          <w:p w14:paraId="128C76A2">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420F2E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0C86620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7C0A25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482AAD92">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44F62E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3F1B116">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6F4B5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BC3A29B">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1391C2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241" w:type="dxa"/>
            <w:tcBorders>
              <w:top w:val="nil"/>
              <w:left w:val="nil"/>
              <w:bottom w:val="single" w:color="auto" w:sz="4" w:space="0"/>
              <w:right w:val="single" w:color="auto" w:sz="8" w:space="0"/>
            </w:tcBorders>
            <w:shd w:val="clear" w:color="auto" w:fill="auto"/>
            <w:noWrap/>
          </w:tcPr>
          <w:p w14:paraId="42EC8EF2">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Did not receive . </w:t>
            </w:r>
          </w:p>
        </w:tc>
      </w:tr>
      <w:tr w14:paraId="6B1B9E0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DDC843">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AA088C0">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3816907">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C331C9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25C8643">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43AD4C0">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CF3B82D">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73802F">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39D3E49">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F5E7E67">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8D2E9FF">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EDC56A6">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68736D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9187D2F">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C58DF73">
            <w:pPr>
              <w:spacing w:after="0" w:line="240" w:lineRule="auto"/>
              <w:jc w:val="center"/>
              <w:rPr>
                <w:rFonts w:ascii="Arial Narrow" w:hAnsi="Arial Narrow" w:eastAsia="Times New Roman" w:cs="Calibri"/>
                <w:color w:val="000000"/>
                <w:sz w:val="26"/>
                <w:szCs w:val="26"/>
              </w:rPr>
            </w:pPr>
          </w:p>
        </w:tc>
      </w:tr>
      <w:tr w14:paraId="78A72FA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9BE46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Medical Waste Bin</w:t>
            </w:r>
          </w:p>
        </w:tc>
        <w:tc>
          <w:tcPr>
            <w:tcW w:w="990" w:type="dxa"/>
            <w:tcBorders>
              <w:top w:val="nil"/>
              <w:left w:val="nil"/>
              <w:bottom w:val="single" w:color="auto" w:sz="4" w:space="0"/>
              <w:right w:val="single" w:color="auto" w:sz="4" w:space="0"/>
            </w:tcBorders>
            <w:shd w:val="clear" w:color="auto" w:fill="auto"/>
            <w:noWrap/>
          </w:tcPr>
          <w:p w14:paraId="471FFBA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OPD </w:t>
            </w:r>
          </w:p>
        </w:tc>
        <w:tc>
          <w:tcPr>
            <w:tcW w:w="971" w:type="dxa"/>
            <w:tcBorders>
              <w:top w:val="nil"/>
              <w:left w:val="nil"/>
              <w:bottom w:val="single" w:color="auto" w:sz="4" w:space="0"/>
              <w:right w:val="single" w:color="auto" w:sz="4" w:space="0"/>
            </w:tcBorders>
            <w:shd w:val="clear" w:color="auto" w:fill="auto"/>
            <w:noWrap/>
          </w:tcPr>
          <w:p w14:paraId="2B3EBAC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010D0C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Metallic containers </w:t>
            </w:r>
          </w:p>
        </w:tc>
        <w:tc>
          <w:tcPr>
            <w:tcW w:w="990" w:type="dxa"/>
            <w:tcBorders>
              <w:top w:val="nil"/>
              <w:left w:val="nil"/>
              <w:bottom w:val="single" w:color="auto" w:sz="4" w:space="0"/>
              <w:right w:val="single" w:color="auto" w:sz="4" w:space="0"/>
            </w:tcBorders>
            <w:shd w:val="clear" w:color="auto" w:fill="auto"/>
            <w:noWrap/>
          </w:tcPr>
          <w:p w14:paraId="7A7B8587">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588BD620">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B00B6D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444E066">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859300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E923D94">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882A01">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79A0BD7">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A802597">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649EF6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2440F07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20 pieces and they are in use </w:t>
            </w:r>
          </w:p>
        </w:tc>
      </w:tr>
      <w:tr w14:paraId="4D11B93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510B59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04787E8">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364454E">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61FBD1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64352C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4BD90F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D0CB9F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DD833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96123B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16BF9D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54C5B23">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CE51A5E">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66FE73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248217A">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C28A8C2">
            <w:pPr>
              <w:spacing w:after="0" w:line="240" w:lineRule="auto"/>
              <w:jc w:val="left"/>
              <w:rPr>
                <w:rFonts w:ascii="Arial Narrow" w:hAnsi="Arial Narrow" w:eastAsia="Times New Roman" w:cs="Calibri"/>
                <w:color w:val="000000"/>
                <w:sz w:val="26"/>
                <w:szCs w:val="26"/>
              </w:rPr>
            </w:pPr>
          </w:p>
        </w:tc>
      </w:tr>
      <w:tr w14:paraId="497AC60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F534CD">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Wall Clock</w:t>
            </w:r>
          </w:p>
        </w:tc>
        <w:tc>
          <w:tcPr>
            <w:tcW w:w="990" w:type="dxa"/>
            <w:tcBorders>
              <w:top w:val="nil"/>
              <w:left w:val="nil"/>
              <w:bottom w:val="single" w:color="auto" w:sz="4" w:space="0"/>
              <w:right w:val="single" w:color="auto" w:sz="4" w:space="0"/>
            </w:tcBorders>
            <w:shd w:val="clear" w:color="auto" w:fill="auto"/>
            <w:noWrap/>
          </w:tcPr>
          <w:p w14:paraId="2033C16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OPD,</w:t>
            </w:r>
          </w:p>
          <w:p w14:paraId="5141A76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INCHARGE OFFICE  </w:t>
            </w:r>
          </w:p>
        </w:tc>
        <w:tc>
          <w:tcPr>
            <w:tcW w:w="971" w:type="dxa"/>
            <w:tcBorders>
              <w:top w:val="nil"/>
              <w:left w:val="nil"/>
              <w:bottom w:val="single" w:color="auto" w:sz="4" w:space="0"/>
              <w:right w:val="single" w:color="auto" w:sz="4" w:space="0"/>
            </w:tcBorders>
            <w:shd w:val="clear" w:color="auto" w:fill="auto"/>
            <w:noWrap/>
          </w:tcPr>
          <w:p w14:paraId="03A6EC31">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EE1D5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White in colour and round with numbers or markings. </w:t>
            </w:r>
          </w:p>
          <w:p w14:paraId="5273250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hour and minute hand </w:t>
            </w:r>
          </w:p>
          <w:p w14:paraId="7217399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hook for hanging it. </w:t>
            </w:r>
          </w:p>
          <w:p w14:paraId="00977D2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operates on a battery.</w:t>
            </w:r>
          </w:p>
        </w:tc>
        <w:tc>
          <w:tcPr>
            <w:tcW w:w="990" w:type="dxa"/>
            <w:tcBorders>
              <w:top w:val="nil"/>
              <w:left w:val="nil"/>
              <w:bottom w:val="single" w:color="auto" w:sz="4" w:space="0"/>
              <w:right w:val="single" w:color="auto" w:sz="4" w:space="0"/>
            </w:tcBorders>
            <w:shd w:val="clear" w:color="auto" w:fill="auto"/>
            <w:noWrap/>
          </w:tcPr>
          <w:p w14:paraId="7B2FFD9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0C805B7F">
            <w:pPr>
              <w:spacing w:after="0" w:line="240" w:lineRule="auto"/>
              <w:ind w:left="130" w:leftChars="0" w:hanging="130" w:hangingChars="5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030510E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EF9BC7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1B5E9C7">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C465769">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3DEFD39">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F399EFA">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0386A2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AFAC56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2408A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4 pieces and one is in use while others are still kept in store.</w:t>
            </w:r>
          </w:p>
        </w:tc>
      </w:tr>
      <w:tr w14:paraId="66B9289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856DB7">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2865F66">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609A8056">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59C9BF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1CDA771">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0C2E98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43C92A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9CC154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6E980E6">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1E4196D">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A80B3D8">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23B573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B608DB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E905366">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8149293">
            <w:pPr>
              <w:spacing w:after="0" w:line="240" w:lineRule="auto"/>
              <w:jc w:val="center"/>
              <w:rPr>
                <w:rFonts w:ascii="Arial Narrow" w:hAnsi="Arial Narrow" w:eastAsia="Times New Roman" w:cs="Calibri"/>
                <w:color w:val="000000"/>
                <w:sz w:val="26"/>
                <w:szCs w:val="26"/>
              </w:rPr>
            </w:pPr>
          </w:p>
        </w:tc>
      </w:tr>
      <w:tr w14:paraId="5077C3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D2CD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990" w:type="dxa"/>
            <w:tcBorders>
              <w:top w:val="nil"/>
              <w:left w:val="nil"/>
              <w:bottom w:val="single" w:color="auto" w:sz="4" w:space="0"/>
              <w:right w:val="single" w:color="auto" w:sz="4" w:space="0"/>
            </w:tcBorders>
            <w:shd w:val="clear" w:color="auto" w:fill="auto"/>
            <w:noWrap/>
          </w:tcPr>
          <w:p w14:paraId="548DACA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253C7896">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6D7C8D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Medical kit containing instruments to assess mothers newborns infants and children </w:t>
            </w:r>
          </w:p>
        </w:tc>
        <w:tc>
          <w:tcPr>
            <w:tcW w:w="990" w:type="dxa"/>
            <w:tcBorders>
              <w:top w:val="nil"/>
              <w:left w:val="nil"/>
              <w:bottom w:val="single" w:color="auto" w:sz="4" w:space="0"/>
              <w:right w:val="single" w:color="auto" w:sz="4" w:space="0"/>
            </w:tcBorders>
            <w:shd w:val="clear" w:color="auto" w:fill="auto"/>
            <w:noWrap/>
          </w:tcPr>
          <w:p w14:paraId="09CF713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B44D458">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471E3D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B70C78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CEEDEF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0306E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B1863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A13CD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1D082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62FD83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3B3A038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set and not yet in use. Still kept in store.</w:t>
            </w:r>
          </w:p>
        </w:tc>
      </w:tr>
      <w:tr w14:paraId="3EDE688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1E856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1D0BBB">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AF9329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99E1D9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550F2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54827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F7271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ABD12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CB4EED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3BE5B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2ACE2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8136F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B1540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0E2A0C">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AB6A6D">
            <w:pPr>
              <w:spacing w:after="0" w:line="240" w:lineRule="auto"/>
              <w:jc w:val="left"/>
              <w:rPr>
                <w:rFonts w:ascii="Arial Narrow" w:hAnsi="Arial Narrow" w:eastAsia="Times New Roman" w:cs="Calibri"/>
                <w:color w:val="000000"/>
                <w:sz w:val="24"/>
                <w:szCs w:val="24"/>
              </w:rPr>
            </w:pPr>
          </w:p>
        </w:tc>
      </w:tr>
      <w:tr w14:paraId="454F22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5B7B9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990" w:type="dxa"/>
            <w:tcBorders>
              <w:top w:val="nil"/>
              <w:left w:val="nil"/>
              <w:bottom w:val="single" w:color="auto" w:sz="4" w:space="0"/>
              <w:right w:val="single" w:color="auto" w:sz="4" w:space="0"/>
            </w:tcBorders>
            <w:shd w:val="clear" w:color="auto" w:fill="auto"/>
            <w:noWrap/>
            <w:vAlign w:val="top"/>
          </w:tcPr>
          <w:p w14:paraId="28437F9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10C97C9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3FBE4E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Medical case or kit containing instruments that examine and monitor patients at OPD. </w:t>
            </w:r>
          </w:p>
        </w:tc>
        <w:tc>
          <w:tcPr>
            <w:tcW w:w="990" w:type="dxa"/>
            <w:tcBorders>
              <w:top w:val="nil"/>
              <w:left w:val="nil"/>
              <w:bottom w:val="single" w:color="auto" w:sz="4" w:space="0"/>
              <w:right w:val="single" w:color="auto" w:sz="4" w:space="0"/>
            </w:tcBorders>
            <w:shd w:val="clear" w:color="auto" w:fill="auto"/>
            <w:noWrap/>
          </w:tcPr>
          <w:p w14:paraId="6592434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08F63AD">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081219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39CA6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1F1F6F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1DCC8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6097F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58908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A7C1F6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E55025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5C23EA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2 sets and not yet in use. Still kept in store.</w:t>
            </w:r>
          </w:p>
        </w:tc>
      </w:tr>
      <w:tr w14:paraId="567C25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D3E91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B2AA3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82C39DF">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CEBA1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C25277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34C9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EF7D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E821D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CA3085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F245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95B7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7814D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7B2FB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B7C5D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2227FB">
            <w:pPr>
              <w:spacing w:after="0" w:line="240" w:lineRule="auto"/>
              <w:jc w:val="center"/>
              <w:rPr>
                <w:rFonts w:ascii="Arial Narrow" w:hAnsi="Arial Narrow" w:eastAsia="Times New Roman" w:cs="Calibri"/>
                <w:color w:val="000000"/>
                <w:sz w:val="24"/>
                <w:szCs w:val="24"/>
              </w:rPr>
            </w:pPr>
          </w:p>
        </w:tc>
      </w:tr>
      <w:tr w14:paraId="077A41E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2D5CEF7">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990" w:type="dxa"/>
            <w:tcBorders>
              <w:top w:val="nil"/>
              <w:left w:val="nil"/>
              <w:bottom w:val="single" w:color="auto" w:sz="4" w:space="0"/>
              <w:right w:val="single" w:color="auto" w:sz="4" w:space="0"/>
            </w:tcBorders>
            <w:shd w:val="clear" w:color="auto" w:fill="auto"/>
            <w:noWrap/>
            <w:vAlign w:val="top"/>
          </w:tcPr>
          <w:p w14:paraId="242157B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67F9FD4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86A4DD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A set laboratory glassware consisting of test tube, beakers, measuring cylinders, flasks, pipettes and other glass items used for laboratory testing and sample preparations. </w:t>
            </w:r>
          </w:p>
        </w:tc>
        <w:tc>
          <w:tcPr>
            <w:tcW w:w="990" w:type="dxa"/>
            <w:tcBorders>
              <w:top w:val="nil"/>
              <w:left w:val="nil"/>
              <w:bottom w:val="single" w:color="auto" w:sz="4" w:space="0"/>
              <w:right w:val="single" w:color="auto" w:sz="4" w:space="0"/>
            </w:tcBorders>
            <w:shd w:val="clear" w:color="auto" w:fill="auto"/>
            <w:noWrap/>
          </w:tcPr>
          <w:p w14:paraId="62373AC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3B45615">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6CCBC7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EDCDA8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829281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D42D7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B3EDA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3B67C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ADAB3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F69DA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1D4CA0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set and not yet in use. Still kept in store.</w:t>
            </w:r>
          </w:p>
        </w:tc>
      </w:tr>
      <w:tr w14:paraId="7F140A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51E05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E06A5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B65331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8621FB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C2F16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90416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EF25B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B58ED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F343C8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A986D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E1777E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7185A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114310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203556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270147">
            <w:pPr>
              <w:spacing w:after="0" w:line="240" w:lineRule="auto"/>
              <w:jc w:val="left"/>
              <w:rPr>
                <w:rFonts w:ascii="Arial Narrow" w:hAnsi="Arial Narrow" w:eastAsia="Times New Roman" w:cs="Calibri"/>
                <w:color w:val="000000"/>
                <w:sz w:val="24"/>
                <w:szCs w:val="24"/>
              </w:rPr>
            </w:pPr>
          </w:p>
        </w:tc>
      </w:tr>
      <w:tr w14:paraId="43763B1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DCAD1A">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990" w:type="dxa"/>
            <w:tcBorders>
              <w:top w:val="nil"/>
              <w:left w:val="nil"/>
              <w:bottom w:val="single" w:color="auto" w:sz="4" w:space="0"/>
              <w:right w:val="single" w:color="auto" w:sz="4" w:space="0"/>
            </w:tcBorders>
            <w:shd w:val="clear" w:color="auto" w:fill="auto"/>
            <w:noWrap/>
            <w:vAlign w:val="top"/>
          </w:tcPr>
          <w:p w14:paraId="451ECDE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24CA110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A7E0DF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set of stainless steel medical containers used for holding instruments and other materials during patient treatment. </w:t>
            </w:r>
          </w:p>
        </w:tc>
        <w:tc>
          <w:tcPr>
            <w:tcW w:w="990" w:type="dxa"/>
            <w:tcBorders>
              <w:top w:val="nil"/>
              <w:left w:val="nil"/>
              <w:bottom w:val="single" w:color="auto" w:sz="4" w:space="0"/>
              <w:right w:val="single" w:color="auto" w:sz="4" w:space="0"/>
            </w:tcBorders>
            <w:shd w:val="clear" w:color="auto" w:fill="auto"/>
            <w:noWrap/>
          </w:tcPr>
          <w:p w14:paraId="2D29E94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2EB3792">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0ED1A2D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761D11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0E8603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542D3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8E25F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A30F9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E39BA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1E3148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0B5C55F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set and not yet in use. Still kept in store.</w:t>
            </w:r>
          </w:p>
        </w:tc>
      </w:tr>
      <w:tr w14:paraId="24BF85C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BF870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92F5C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8CF88A4">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19247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63B8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3BE8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EE9F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E38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2FB1A2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89913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867AF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462A6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5CC53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D0959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FD0D59E">
            <w:pPr>
              <w:spacing w:after="0" w:line="240" w:lineRule="auto"/>
              <w:jc w:val="center"/>
              <w:rPr>
                <w:rFonts w:ascii="Arial Narrow" w:hAnsi="Arial Narrow" w:eastAsia="Times New Roman" w:cs="Calibri"/>
                <w:color w:val="000000"/>
                <w:sz w:val="24"/>
                <w:szCs w:val="24"/>
              </w:rPr>
            </w:pPr>
          </w:p>
        </w:tc>
      </w:tr>
      <w:tr w14:paraId="50DA291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1EED6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990" w:type="dxa"/>
            <w:tcBorders>
              <w:top w:val="nil"/>
              <w:left w:val="nil"/>
              <w:bottom w:val="single" w:color="auto" w:sz="4" w:space="0"/>
              <w:right w:val="single" w:color="auto" w:sz="4" w:space="0"/>
            </w:tcBorders>
            <w:shd w:val="clear" w:color="auto" w:fill="auto"/>
            <w:noWrap/>
          </w:tcPr>
          <w:p w14:paraId="55476FE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65AE73C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2CD7CE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stainless steel dressing instrument set consisting of forceps, scissors kidney dish etc used for wound dressing and minor procedures. </w:t>
            </w:r>
          </w:p>
        </w:tc>
        <w:tc>
          <w:tcPr>
            <w:tcW w:w="990" w:type="dxa"/>
            <w:tcBorders>
              <w:top w:val="nil"/>
              <w:left w:val="nil"/>
              <w:bottom w:val="single" w:color="auto" w:sz="4" w:space="0"/>
              <w:right w:val="single" w:color="auto" w:sz="4" w:space="0"/>
            </w:tcBorders>
            <w:shd w:val="clear" w:color="auto" w:fill="auto"/>
            <w:noWrap/>
          </w:tcPr>
          <w:p w14:paraId="1018D1A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DF10EA9">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0F239A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FAB265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2FDAB0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4F00C1">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C2FFC6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D0E9C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16592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B813D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9911B8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1 set and still kept in store </w:t>
            </w:r>
          </w:p>
        </w:tc>
      </w:tr>
      <w:tr w14:paraId="5FA77A9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88053D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38CA2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1CE8E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CB451B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96226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E991A0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8102B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E868B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E2B648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00618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8CB17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55845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B4F04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3EEE2C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6AEBF37">
            <w:pPr>
              <w:spacing w:after="0" w:line="240" w:lineRule="auto"/>
              <w:jc w:val="left"/>
              <w:rPr>
                <w:rFonts w:ascii="Arial Narrow" w:hAnsi="Arial Narrow" w:eastAsia="Times New Roman" w:cs="Calibri"/>
                <w:color w:val="000000"/>
                <w:sz w:val="24"/>
                <w:szCs w:val="24"/>
              </w:rPr>
            </w:pPr>
          </w:p>
        </w:tc>
      </w:tr>
      <w:tr w14:paraId="47056B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A73E0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990" w:type="dxa"/>
            <w:tcBorders>
              <w:top w:val="nil"/>
              <w:left w:val="nil"/>
              <w:bottom w:val="single" w:color="auto" w:sz="4" w:space="0"/>
              <w:right w:val="single" w:color="auto" w:sz="4" w:space="0"/>
            </w:tcBorders>
            <w:shd w:val="clear" w:color="auto" w:fill="auto"/>
            <w:noWrap/>
          </w:tcPr>
          <w:p w14:paraId="00C40A8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3B4F204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65FAD9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A basic instrument set containing ear and nasal instruments for examining minor procedures of the ear, nose and throat.</w:t>
            </w:r>
          </w:p>
        </w:tc>
        <w:tc>
          <w:tcPr>
            <w:tcW w:w="990" w:type="dxa"/>
            <w:tcBorders>
              <w:top w:val="nil"/>
              <w:left w:val="nil"/>
              <w:bottom w:val="single" w:color="auto" w:sz="4" w:space="0"/>
              <w:right w:val="single" w:color="auto" w:sz="4" w:space="0"/>
            </w:tcBorders>
            <w:shd w:val="clear" w:color="auto" w:fill="auto"/>
            <w:noWrap/>
          </w:tcPr>
          <w:p w14:paraId="3E26809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CB7BE4E">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CD077F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4422141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42087A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6CCC06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BDB5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DB3DAE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BAC5E2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B46214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579957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2 pieces. One in use and the other one still kept in store </w:t>
            </w:r>
          </w:p>
        </w:tc>
      </w:tr>
      <w:tr w14:paraId="190F627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FEECC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087AF0">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6ACE83D">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A13DFC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FBFD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4C10E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F20A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508507">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BC8C47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341C77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29942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92FABF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8587C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2B9D19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52C52D">
            <w:pPr>
              <w:spacing w:after="0" w:line="240" w:lineRule="auto"/>
              <w:jc w:val="left"/>
              <w:rPr>
                <w:rFonts w:ascii="Arial Narrow" w:hAnsi="Arial Narrow" w:eastAsia="Times New Roman" w:cs="Calibri"/>
                <w:color w:val="000000"/>
                <w:sz w:val="24"/>
                <w:szCs w:val="24"/>
              </w:rPr>
            </w:pPr>
          </w:p>
        </w:tc>
      </w:tr>
      <w:tr w14:paraId="3AD20E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EF7A1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990" w:type="dxa"/>
            <w:tcBorders>
              <w:top w:val="nil"/>
              <w:left w:val="nil"/>
              <w:bottom w:val="single" w:color="auto" w:sz="4" w:space="0"/>
              <w:right w:val="single" w:color="auto" w:sz="4" w:space="0"/>
            </w:tcBorders>
            <w:shd w:val="clear" w:color="auto" w:fill="auto"/>
            <w:noWrap/>
            <w:vAlign w:val="top"/>
          </w:tcPr>
          <w:p w14:paraId="663E7CB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OPD &amp; STORE</w:t>
            </w:r>
          </w:p>
        </w:tc>
        <w:tc>
          <w:tcPr>
            <w:tcW w:w="971" w:type="dxa"/>
            <w:tcBorders>
              <w:top w:val="nil"/>
              <w:left w:val="nil"/>
              <w:bottom w:val="single" w:color="auto" w:sz="4" w:space="0"/>
              <w:right w:val="single" w:color="auto" w:sz="4" w:space="0"/>
            </w:tcBorders>
            <w:shd w:val="clear" w:color="auto" w:fill="auto"/>
            <w:noWrap/>
          </w:tcPr>
          <w:p w14:paraId="274B8C6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A8F433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collection of medical instruments used close and repair wounds in stitches. </w:t>
            </w:r>
          </w:p>
        </w:tc>
        <w:tc>
          <w:tcPr>
            <w:tcW w:w="990" w:type="dxa"/>
            <w:tcBorders>
              <w:top w:val="nil"/>
              <w:left w:val="nil"/>
              <w:bottom w:val="single" w:color="auto" w:sz="4" w:space="0"/>
              <w:right w:val="single" w:color="auto" w:sz="4" w:space="0"/>
            </w:tcBorders>
            <w:shd w:val="clear" w:color="auto" w:fill="auto"/>
            <w:noWrap/>
          </w:tcPr>
          <w:p w14:paraId="34B100D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5C50497">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483F06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1D430C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682F8A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02B69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6EF9B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BECF7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880DC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1AE062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234A63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Received 2 pieces. One in use and the other one still kept in store </w:t>
            </w:r>
          </w:p>
        </w:tc>
      </w:tr>
      <w:tr w14:paraId="2E3DC67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5A426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674F9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984C82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23BE76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77F5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D81C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65592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0C0B8B">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3F7BF8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D0990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068263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6B2A1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BE2FC1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8F4AA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A2CF53">
            <w:pPr>
              <w:spacing w:after="0" w:line="240" w:lineRule="auto"/>
              <w:jc w:val="left"/>
              <w:rPr>
                <w:rFonts w:ascii="Arial Narrow" w:hAnsi="Arial Narrow" w:eastAsia="Times New Roman" w:cs="Calibri"/>
                <w:color w:val="000000"/>
                <w:sz w:val="24"/>
                <w:szCs w:val="24"/>
              </w:rPr>
            </w:pPr>
          </w:p>
        </w:tc>
      </w:tr>
      <w:tr w14:paraId="1DDDEF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E5C2A5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990" w:type="dxa"/>
            <w:tcBorders>
              <w:top w:val="nil"/>
              <w:left w:val="nil"/>
              <w:bottom w:val="single" w:color="auto" w:sz="4" w:space="0"/>
              <w:right w:val="single" w:color="auto" w:sz="4" w:space="0"/>
            </w:tcBorders>
            <w:shd w:val="clear" w:color="auto" w:fill="auto"/>
            <w:noWrap/>
          </w:tcPr>
          <w:p w14:paraId="110F666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&amp; OPD </w:t>
            </w:r>
          </w:p>
        </w:tc>
        <w:tc>
          <w:tcPr>
            <w:tcW w:w="971" w:type="dxa"/>
            <w:tcBorders>
              <w:top w:val="nil"/>
              <w:left w:val="nil"/>
              <w:bottom w:val="single" w:color="auto" w:sz="4" w:space="0"/>
              <w:right w:val="single" w:color="auto" w:sz="4" w:space="0"/>
            </w:tcBorders>
            <w:shd w:val="clear" w:color="auto" w:fill="auto"/>
            <w:noWrap/>
          </w:tcPr>
          <w:p w14:paraId="39B14BE8">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B3FDFF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uses a battery. </w:t>
            </w:r>
          </w:p>
          <w:p w14:paraId="7FB3E84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small main display unit with an LCD screen.</w:t>
            </w:r>
          </w:p>
          <w:p w14:paraId="7ADBE33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control buttons. </w:t>
            </w:r>
          </w:p>
          <w:p w14:paraId="5EFF3D4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display showing pulse rate </w:t>
            </w:r>
          </w:p>
        </w:tc>
        <w:tc>
          <w:tcPr>
            <w:tcW w:w="990" w:type="dxa"/>
            <w:tcBorders>
              <w:top w:val="nil"/>
              <w:left w:val="nil"/>
              <w:bottom w:val="single" w:color="auto" w:sz="4" w:space="0"/>
              <w:right w:val="single" w:color="auto" w:sz="4" w:space="0"/>
            </w:tcBorders>
            <w:shd w:val="clear" w:color="auto" w:fill="auto"/>
            <w:noWrap/>
          </w:tcPr>
          <w:p w14:paraId="39EB7C4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EB200AC">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613568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3EDEBE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0A9AD9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91F74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20DCE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B05C1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DFEF9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60D948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A9EC05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2C9952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94193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2968E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059DC63">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77B1B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BBE2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7BD0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4277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E7FCC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A45B6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C08F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D089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38C3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B9194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E2E36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DE81E09">
            <w:pPr>
              <w:spacing w:after="0" w:line="240" w:lineRule="auto"/>
              <w:jc w:val="center"/>
              <w:rPr>
                <w:rFonts w:ascii="Arial Narrow" w:hAnsi="Arial Narrow" w:eastAsia="Times New Roman" w:cs="Calibri"/>
                <w:color w:val="000000"/>
                <w:sz w:val="24"/>
                <w:szCs w:val="24"/>
              </w:rPr>
            </w:pPr>
          </w:p>
        </w:tc>
      </w:tr>
      <w:tr w14:paraId="2A3660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04B93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990" w:type="dxa"/>
            <w:tcBorders>
              <w:top w:val="nil"/>
              <w:left w:val="nil"/>
              <w:bottom w:val="single" w:color="auto" w:sz="4" w:space="0"/>
              <w:right w:val="single" w:color="auto" w:sz="4" w:space="0"/>
            </w:tcBorders>
            <w:shd w:val="clear" w:color="auto" w:fill="auto"/>
            <w:noWrap/>
          </w:tcPr>
          <w:p w14:paraId="6DA1D01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POSTNATAL, OPD </w:t>
            </w:r>
          </w:p>
        </w:tc>
        <w:tc>
          <w:tcPr>
            <w:tcW w:w="971" w:type="dxa"/>
            <w:tcBorders>
              <w:top w:val="nil"/>
              <w:left w:val="nil"/>
              <w:bottom w:val="single" w:color="auto" w:sz="4" w:space="0"/>
              <w:right w:val="single" w:color="auto" w:sz="4" w:space="0"/>
            </w:tcBorders>
            <w:shd w:val="clear" w:color="auto" w:fill="auto"/>
            <w:noWrap/>
          </w:tcPr>
          <w:p w14:paraId="79194DF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551114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metallic </w:t>
            </w:r>
          </w:p>
          <w:p w14:paraId="62FB1C6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comfortable mattress</w:t>
            </w:r>
          </w:p>
          <w:p w14:paraId="38E8AB8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four wheels with brakes </w:t>
            </w:r>
          </w:p>
          <w:p w14:paraId="73407CF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side rails for patient safety. </w:t>
            </w:r>
          </w:p>
        </w:tc>
        <w:tc>
          <w:tcPr>
            <w:tcW w:w="990" w:type="dxa"/>
            <w:tcBorders>
              <w:top w:val="nil"/>
              <w:left w:val="nil"/>
              <w:bottom w:val="single" w:color="auto" w:sz="4" w:space="0"/>
              <w:right w:val="single" w:color="auto" w:sz="4" w:space="0"/>
            </w:tcBorders>
            <w:shd w:val="clear" w:color="auto" w:fill="auto"/>
            <w:noWrap/>
          </w:tcPr>
          <w:p w14:paraId="1BACFDA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754841A">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433A482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E786D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91B5C9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9F71E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A0C0F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A01EE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CB1DA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7EF31A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043E9C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16 pieces and in use.</w:t>
            </w:r>
          </w:p>
        </w:tc>
      </w:tr>
      <w:tr w14:paraId="4590C1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6435A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D15E1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9448CBF">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E5BE9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3628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FAB1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5B9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B0CAD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5C1F5C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5FCC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E002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1554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FD58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07184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406D00D">
            <w:pPr>
              <w:spacing w:after="0" w:line="240" w:lineRule="auto"/>
              <w:jc w:val="center"/>
              <w:rPr>
                <w:rFonts w:ascii="Arial Narrow" w:hAnsi="Arial Narrow" w:eastAsia="Times New Roman" w:cs="Calibri"/>
                <w:color w:val="000000"/>
                <w:sz w:val="24"/>
                <w:szCs w:val="24"/>
              </w:rPr>
            </w:pPr>
          </w:p>
        </w:tc>
      </w:tr>
      <w:tr w14:paraId="736A83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77DD1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990" w:type="dxa"/>
            <w:tcBorders>
              <w:top w:val="nil"/>
              <w:left w:val="nil"/>
              <w:bottom w:val="single" w:color="auto" w:sz="4" w:space="0"/>
              <w:right w:val="single" w:color="auto" w:sz="4" w:space="0"/>
            </w:tcBorders>
            <w:shd w:val="clear" w:color="auto" w:fill="auto"/>
            <w:noWrap/>
          </w:tcPr>
          <w:p w14:paraId="0E273B3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 OPD</w:t>
            </w:r>
          </w:p>
        </w:tc>
        <w:tc>
          <w:tcPr>
            <w:tcW w:w="971" w:type="dxa"/>
            <w:tcBorders>
              <w:top w:val="nil"/>
              <w:left w:val="nil"/>
              <w:bottom w:val="single" w:color="auto" w:sz="4" w:space="0"/>
              <w:right w:val="single" w:color="auto" w:sz="4" w:space="0"/>
            </w:tcBorders>
            <w:shd w:val="clear" w:color="auto" w:fill="auto"/>
            <w:noWrap/>
          </w:tcPr>
          <w:p w14:paraId="52A0B34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2FAA51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w:t>
            </w:r>
          </w:p>
          <w:p w14:paraId="52B6842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4 wheels with brakes.</w:t>
            </w:r>
          </w:p>
          <w:p w14:paraId="621DA4C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Side rails for patient safety.</w:t>
            </w:r>
          </w:p>
          <w:p w14:paraId="1580BF4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Adjustable back rest.</w:t>
            </w:r>
          </w:p>
          <w:p w14:paraId="1797CA1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comfortable mattress</w:t>
            </w:r>
          </w:p>
          <w:p w14:paraId="51108C5C">
            <w:pPr>
              <w:spacing w:after="0" w:line="240" w:lineRule="auto"/>
              <w:jc w:val="left"/>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07A65F4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0565C08">
            <w:pPr>
              <w:spacing w:after="0" w:line="240" w:lineRule="auto"/>
              <w:ind w:left="130" w:leftChars="0" w:hanging="130" w:hangingChars="5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0C30E0C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5F5427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EEA477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31C45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4757A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53538E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5EAFB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010D3E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1B98DC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4 pieces and  in use.</w:t>
            </w:r>
          </w:p>
        </w:tc>
      </w:tr>
      <w:tr w14:paraId="241CB85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3A7A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6EF28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2D32A2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6DA72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FA406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F2A8A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6B37C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9902E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FD532F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3BC2E2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395F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20427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6CAA2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5D974E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1953B1">
            <w:pPr>
              <w:spacing w:after="0" w:line="240" w:lineRule="auto"/>
              <w:jc w:val="left"/>
              <w:rPr>
                <w:rFonts w:ascii="Arial Narrow" w:hAnsi="Arial Narrow" w:eastAsia="Times New Roman" w:cs="Calibri"/>
                <w:color w:val="000000"/>
                <w:sz w:val="24"/>
                <w:szCs w:val="24"/>
              </w:rPr>
            </w:pPr>
          </w:p>
        </w:tc>
      </w:tr>
      <w:tr w14:paraId="1E346FA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566C4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990" w:type="dxa"/>
            <w:tcBorders>
              <w:top w:val="nil"/>
              <w:left w:val="nil"/>
              <w:bottom w:val="single" w:color="auto" w:sz="4" w:space="0"/>
              <w:right w:val="single" w:color="auto" w:sz="4" w:space="0"/>
            </w:tcBorders>
            <w:shd w:val="clear" w:color="auto" w:fill="auto"/>
            <w:noWrap/>
          </w:tcPr>
          <w:p w14:paraId="1E17EAE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WARD</w:t>
            </w:r>
          </w:p>
        </w:tc>
        <w:tc>
          <w:tcPr>
            <w:tcW w:w="971" w:type="dxa"/>
            <w:tcBorders>
              <w:top w:val="nil"/>
              <w:left w:val="nil"/>
              <w:bottom w:val="single" w:color="auto" w:sz="4" w:space="0"/>
              <w:right w:val="single" w:color="auto" w:sz="4" w:space="0"/>
            </w:tcBorders>
            <w:shd w:val="clear" w:color="auto" w:fill="auto"/>
            <w:noWrap/>
          </w:tcPr>
          <w:p w14:paraId="32090A6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C8E886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w:t>
            </w:r>
          </w:p>
          <w:p w14:paraId="2434B0E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drawer and a storage part. </w:t>
            </w:r>
          </w:p>
        </w:tc>
        <w:tc>
          <w:tcPr>
            <w:tcW w:w="990" w:type="dxa"/>
            <w:tcBorders>
              <w:top w:val="nil"/>
              <w:left w:val="nil"/>
              <w:bottom w:val="single" w:color="auto" w:sz="4" w:space="0"/>
              <w:right w:val="single" w:color="auto" w:sz="4" w:space="0"/>
            </w:tcBorders>
            <w:shd w:val="clear" w:color="auto" w:fill="auto"/>
            <w:noWrap/>
          </w:tcPr>
          <w:p w14:paraId="62F8519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321921D">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79F1D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4466D1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FEC2FC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3AC28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FE0A79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74D16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398AC2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FD284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2B79A3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12 pieces and  in use.</w:t>
            </w:r>
          </w:p>
        </w:tc>
      </w:tr>
      <w:tr w14:paraId="085951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A91D7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035DF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039AF6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5DC5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5AA44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96869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3A556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D81D1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FF6144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9D6FE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D1C34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7D602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8B79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1BCB3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C366A0E">
            <w:pPr>
              <w:spacing w:after="0" w:line="240" w:lineRule="auto"/>
              <w:jc w:val="left"/>
              <w:rPr>
                <w:rFonts w:ascii="Arial Narrow" w:hAnsi="Arial Narrow" w:eastAsia="Times New Roman" w:cs="Calibri"/>
                <w:color w:val="000000"/>
                <w:sz w:val="24"/>
                <w:szCs w:val="24"/>
              </w:rPr>
            </w:pPr>
          </w:p>
        </w:tc>
      </w:tr>
      <w:tr w14:paraId="6B2812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9278E6">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990" w:type="dxa"/>
            <w:tcBorders>
              <w:top w:val="nil"/>
              <w:left w:val="nil"/>
              <w:bottom w:val="single" w:color="auto" w:sz="4" w:space="0"/>
              <w:right w:val="single" w:color="auto" w:sz="4" w:space="0"/>
            </w:tcBorders>
            <w:shd w:val="clear" w:color="auto" w:fill="auto"/>
            <w:noWrap/>
          </w:tcPr>
          <w:p w14:paraId="02B6CA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IN CHARGE’S OFFICE &amp; ANTENATAL </w:t>
            </w:r>
          </w:p>
        </w:tc>
        <w:tc>
          <w:tcPr>
            <w:tcW w:w="971" w:type="dxa"/>
            <w:tcBorders>
              <w:top w:val="nil"/>
              <w:left w:val="nil"/>
              <w:bottom w:val="single" w:color="auto" w:sz="4" w:space="0"/>
              <w:right w:val="single" w:color="auto" w:sz="4" w:space="0"/>
            </w:tcBorders>
            <w:shd w:val="clear" w:color="auto" w:fill="auto"/>
            <w:noWrap/>
          </w:tcPr>
          <w:p w14:paraId="2E5D429C">
            <w:pPr>
              <w:spacing w:after="0" w:line="240" w:lineRule="auto"/>
              <w:jc w:val="left"/>
              <w:rPr>
                <w:rFonts w:hint="default" w:ascii="Arial Narrow" w:hAnsi="Arial Narrow" w:eastAsia="Times New Roman" w:cs="Calibri"/>
                <w:color w:val="000000"/>
                <w:sz w:val="24"/>
                <w:szCs w:val="24"/>
                <w:lang w:val="en-US"/>
              </w:rPr>
            </w:pPr>
          </w:p>
        </w:tc>
        <w:tc>
          <w:tcPr>
            <w:tcW w:w="1783" w:type="dxa"/>
            <w:tcBorders>
              <w:top w:val="nil"/>
              <w:bottom w:val="single" w:color="auto" w:sz="4" w:space="0"/>
              <w:right w:val="single" w:color="auto" w:sz="4" w:space="0"/>
            </w:tcBorders>
            <w:shd w:val="clear" w:color="auto" w:fill="auto"/>
            <w:noWrap/>
          </w:tcPr>
          <w:p w14:paraId="74BFBFE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metallic </w:t>
            </w:r>
          </w:p>
          <w:p w14:paraId="53BDC40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shelves </w:t>
            </w:r>
          </w:p>
          <w:p w14:paraId="56A7A70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glass doors </w:t>
            </w:r>
          </w:p>
        </w:tc>
        <w:tc>
          <w:tcPr>
            <w:tcW w:w="990" w:type="dxa"/>
            <w:tcBorders>
              <w:top w:val="nil"/>
              <w:left w:val="nil"/>
              <w:bottom w:val="single" w:color="auto" w:sz="4" w:space="0"/>
              <w:right w:val="single" w:color="auto" w:sz="4" w:space="0"/>
            </w:tcBorders>
            <w:shd w:val="clear" w:color="auto" w:fill="auto"/>
            <w:noWrap/>
          </w:tcPr>
          <w:p w14:paraId="2A4020F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30469B9">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A2DC68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2CEE38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64AE23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B4386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25B26F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0870F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8C222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BAA87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p w14:paraId="0551B0D3">
            <w:pPr>
              <w:spacing w:after="0" w:line="240" w:lineRule="auto"/>
              <w:jc w:val="left"/>
              <w:rPr>
                <w:rFonts w:hint="default" w:ascii="Arial Narrow" w:hAnsi="Arial Narrow" w:eastAsia="Times New Roman" w:cs="Calibri"/>
                <w:color w:val="000000"/>
                <w:sz w:val="24"/>
                <w:szCs w:val="24"/>
                <w:lang w:val="en-US"/>
              </w:rPr>
            </w:pPr>
          </w:p>
        </w:tc>
        <w:tc>
          <w:tcPr>
            <w:tcW w:w="1241" w:type="dxa"/>
            <w:tcBorders>
              <w:top w:val="nil"/>
              <w:left w:val="nil"/>
              <w:bottom w:val="single" w:color="auto" w:sz="4" w:space="0"/>
              <w:right w:val="single" w:color="auto" w:sz="8" w:space="0"/>
            </w:tcBorders>
            <w:shd w:val="clear" w:color="auto" w:fill="auto"/>
            <w:noWrap/>
          </w:tcPr>
          <w:p w14:paraId="42120B6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r>
      <w:tr w14:paraId="4F8AC7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BAEBFA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24D488">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4B0E1D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7207A2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C3A45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7E37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FEFFB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DF595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0AFD2E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CF0A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AECDB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F971A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3CF27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A8CC0F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722C848">
            <w:pPr>
              <w:spacing w:after="0" w:line="240" w:lineRule="auto"/>
              <w:jc w:val="left"/>
              <w:rPr>
                <w:rFonts w:ascii="Arial Narrow" w:hAnsi="Arial Narrow" w:eastAsia="Times New Roman" w:cs="Calibri"/>
                <w:color w:val="000000"/>
                <w:sz w:val="24"/>
                <w:szCs w:val="24"/>
              </w:rPr>
            </w:pPr>
          </w:p>
        </w:tc>
      </w:tr>
      <w:tr w14:paraId="44D8F5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0D8611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990" w:type="dxa"/>
            <w:tcBorders>
              <w:top w:val="nil"/>
              <w:left w:val="nil"/>
              <w:bottom w:val="single" w:color="auto" w:sz="4" w:space="0"/>
              <w:right w:val="single" w:color="auto" w:sz="4" w:space="0"/>
            </w:tcBorders>
            <w:shd w:val="clear" w:color="auto" w:fill="auto"/>
            <w:noWrap/>
          </w:tcPr>
          <w:p w14:paraId="144B74E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710AAC4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6C0778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blue in colour and has a mattress that is easy to clean.</w:t>
            </w:r>
          </w:p>
          <w:p w14:paraId="79E6DFD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side rails for patient safety</w:t>
            </w:r>
          </w:p>
          <w:p w14:paraId="1A46461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removable adjustable delivery section to assist the health worker during child birth. </w:t>
            </w:r>
          </w:p>
          <w:p w14:paraId="290FFFD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wheels with brakes for movement and stability. </w:t>
            </w:r>
          </w:p>
          <w:p w14:paraId="0ABC8D4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adjustable back rest and leg section</w:t>
            </w:r>
          </w:p>
          <w:p w14:paraId="08400B0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leg support for delivery</w:t>
            </w:r>
          </w:p>
        </w:tc>
        <w:tc>
          <w:tcPr>
            <w:tcW w:w="990" w:type="dxa"/>
            <w:tcBorders>
              <w:top w:val="nil"/>
              <w:left w:val="nil"/>
              <w:bottom w:val="single" w:color="auto" w:sz="4" w:space="0"/>
              <w:right w:val="single" w:color="auto" w:sz="4" w:space="0"/>
            </w:tcBorders>
            <w:shd w:val="clear" w:color="auto" w:fill="auto"/>
            <w:noWrap/>
          </w:tcPr>
          <w:p w14:paraId="1F3C177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FBB9AF7">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042639A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C647D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645695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FA53B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9803A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EFF2F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E74F3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095C9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3C9EC2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1 piece and in use </w:t>
            </w:r>
          </w:p>
        </w:tc>
      </w:tr>
      <w:tr w14:paraId="48B3127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9415B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C4882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3239184">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1CC9C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0A8E4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45EA7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B555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77BE8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9A302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E608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405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DFAC2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3ECD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4775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0255F9">
            <w:pPr>
              <w:spacing w:after="0" w:line="240" w:lineRule="auto"/>
              <w:jc w:val="center"/>
              <w:rPr>
                <w:rFonts w:ascii="Arial Narrow" w:hAnsi="Arial Narrow" w:eastAsia="Times New Roman" w:cs="Calibri"/>
                <w:color w:val="000000"/>
                <w:sz w:val="24"/>
                <w:szCs w:val="24"/>
              </w:rPr>
            </w:pPr>
          </w:p>
        </w:tc>
      </w:tr>
      <w:tr w14:paraId="54DFA4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FF04A2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990" w:type="dxa"/>
            <w:tcBorders>
              <w:top w:val="nil"/>
              <w:left w:val="nil"/>
              <w:bottom w:val="single" w:color="auto" w:sz="4" w:space="0"/>
              <w:right w:val="single" w:color="auto" w:sz="4" w:space="0"/>
            </w:tcBorders>
            <w:shd w:val="clear" w:color="auto" w:fill="auto"/>
            <w:noWrap/>
          </w:tcPr>
          <w:p w14:paraId="6B8C1B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768932D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BE379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cylinder valve, flow meter, nasl cannula, oxygen tubing and a cylinder stand for safety movement.</w:t>
            </w:r>
          </w:p>
        </w:tc>
        <w:tc>
          <w:tcPr>
            <w:tcW w:w="990" w:type="dxa"/>
            <w:tcBorders>
              <w:top w:val="nil"/>
              <w:left w:val="nil"/>
              <w:bottom w:val="single" w:color="auto" w:sz="4" w:space="0"/>
              <w:right w:val="single" w:color="auto" w:sz="4" w:space="0"/>
            </w:tcBorders>
            <w:shd w:val="clear" w:color="auto" w:fill="auto"/>
            <w:noWrap/>
          </w:tcPr>
          <w:p w14:paraId="2901FE9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33F1C7E">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A98D61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330869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7188E9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FBD165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302D5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ED065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B556F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261AA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AE9F50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and in use.</w:t>
            </w:r>
          </w:p>
          <w:p w14:paraId="04485CE6">
            <w:pPr>
              <w:spacing w:after="0" w:line="240" w:lineRule="auto"/>
              <w:jc w:val="left"/>
              <w:rPr>
                <w:rFonts w:hint="default" w:ascii="Arial Narrow" w:hAnsi="Arial Narrow" w:eastAsia="Times New Roman" w:cs="Calibri"/>
                <w:color w:val="000000"/>
                <w:sz w:val="24"/>
                <w:szCs w:val="24"/>
                <w:lang w:val="en-US"/>
              </w:rPr>
            </w:pPr>
          </w:p>
        </w:tc>
      </w:tr>
      <w:tr w14:paraId="1231AE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FD5F8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472DA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7C6BF1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85FC2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30B20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D6BED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80F34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E424A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A4426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375681">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5871D3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05D25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29483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9EF48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433216B">
            <w:pPr>
              <w:spacing w:after="0" w:line="240" w:lineRule="auto"/>
              <w:jc w:val="left"/>
              <w:rPr>
                <w:rFonts w:ascii="Arial Narrow" w:hAnsi="Arial Narrow" w:eastAsia="Times New Roman" w:cs="Calibri"/>
                <w:color w:val="000000"/>
                <w:sz w:val="24"/>
                <w:szCs w:val="24"/>
              </w:rPr>
            </w:pPr>
          </w:p>
        </w:tc>
      </w:tr>
      <w:tr w14:paraId="292AAAA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58C42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990" w:type="dxa"/>
            <w:tcBorders>
              <w:top w:val="nil"/>
              <w:left w:val="nil"/>
              <w:bottom w:val="single" w:color="auto" w:sz="4" w:space="0"/>
              <w:right w:val="single" w:color="auto" w:sz="4" w:space="0"/>
            </w:tcBorders>
            <w:shd w:val="clear" w:color="auto" w:fill="auto"/>
            <w:noWrap/>
          </w:tcPr>
          <w:p w14:paraId="562BACE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tcPr>
          <w:p w14:paraId="159868A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775B44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A68F2D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F867EE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158E770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681953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2006A72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8C22B8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0B517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BA2142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7B9C2F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5ADC4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tcPr>
          <w:p w14:paraId="1B05F09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N/A </w:t>
            </w:r>
          </w:p>
        </w:tc>
      </w:tr>
      <w:tr w14:paraId="5E57E25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EB65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96467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9322B9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29B817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128BC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5C87F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FAAAE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E8611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44958D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093ED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0AD5B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308A8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6E489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90092C">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91992B0">
            <w:pPr>
              <w:spacing w:after="0" w:line="240" w:lineRule="auto"/>
              <w:jc w:val="left"/>
              <w:rPr>
                <w:rFonts w:ascii="Arial Narrow" w:hAnsi="Arial Narrow" w:eastAsia="Times New Roman" w:cs="Calibri"/>
                <w:color w:val="000000"/>
                <w:sz w:val="24"/>
                <w:szCs w:val="24"/>
              </w:rPr>
            </w:pPr>
          </w:p>
        </w:tc>
      </w:tr>
      <w:tr w14:paraId="5497AB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6002C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990" w:type="dxa"/>
            <w:tcBorders>
              <w:top w:val="nil"/>
              <w:left w:val="nil"/>
              <w:bottom w:val="single" w:color="auto" w:sz="4" w:space="0"/>
              <w:right w:val="single" w:color="auto" w:sz="4" w:space="0"/>
            </w:tcBorders>
            <w:shd w:val="clear" w:color="auto" w:fill="auto"/>
            <w:noWrap/>
          </w:tcPr>
          <w:p w14:paraId="0419B8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6B3AE70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C5E4E3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large self inflating bag with large transparent face mask.</w:t>
            </w:r>
          </w:p>
          <w:p w14:paraId="15528DD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oxygen tubing</w:t>
            </w:r>
          </w:p>
        </w:tc>
        <w:tc>
          <w:tcPr>
            <w:tcW w:w="990" w:type="dxa"/>
            <w:tcBorders>
              <w:top w:val="nil"/>
              <w:left w:val="nil"/>
              <w:bottom w:val="single" w:color="auto" w:sz="4" w:space="0"/>
              <w:right w:val="single" w:color="auto" w:sz="4" w:space="0"/>
            </w:tcBorders>
            <w:shd w:val="clear" w:color="auto" w:fill="auto"/>
            <w:noWrap/>
          </w:tcPr>
          <w:p w14:paraId="6786EF7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364E0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8CB834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EC38D3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BF835B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D8322E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EEBC24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BD067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BC0E4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DDF880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FCC892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and still kept in store.</w:t>
            </w:r>
          </w:p>
        </w:tc>
      </w:tr>
      <w:tr w14:paraId="3015FD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47D06E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55AB5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AC30741">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5EBD7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4BC8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83C7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F32A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60EB1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1AE87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43103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9CDE4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46B6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BC398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AA2FA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76986DB">
            <w:pPr>
              <w:spacing w:after="0" w:line="240" w:lineRule="auto"/>
              <w:jc w:val="center"/>
              <w:rPr>
                <w:rFonts w:ascii="Arial Narrow" w:hAnsi="Arial Narrow" w:eastAsia="Times New Roman" w:cs="Calibri"/>
                <w:color w:val="000000"/>
                <w:sz w:val="24"/>
                <w:szCs w:val="24"/>
              </w:rPr>
            </w:pPr>
          </w:p>
        </w:tc>
      </w:tr>
      <w:tr w14:paraId="7C47F8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832A9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990" w:type="dxa"/>
            <w:tcBorders>
              <w:top w:val="nil"/>
              <w:left w:val="nil"/>
              <w:bottom w:val="single" w:color="auto" w:sz="4" w:space="0"/>
              <w:right w:val="single" w:color="auto" w:sz="4" w:space="0"/>
            </w:tcBorders>
            <w:shd w:val="clear" w:color="auto" w:fill="auto"/>
            <w:noWrap/>
          </w:tcPr>
          <w:p w14:paraId="3A24115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582487C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C9154F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collection bottle, vacuum gauge, suction tubing and catheter, power switch and electrical cable</w:t>
            </w:r>
          </w:p>
        </w:tc>
        <w:tc>
          <w:tcPr>
            <w:tcW w:w="990" w:type="dxa"/>
            <w:tcBorders>
              <w:top w:val="nil"/>
              <w:left w:val="nil"/>
              <w:bottom w:val="single" w:color="auto" w:sz="4" w:space="0"/>
              <w:right w:val="single" w:color="auto" w:sz="4" w:space="0"/>
            </w:tcBorders>
            <w:shd w:val="clear" w:color="auto" w:fill="auto"/>
            <w:noWrap/>
          </w:tcPr>
          <w:p w14:paraId="70D3293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021FAD2">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0F17B5D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1B58C9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8A7417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5F8E7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D61F34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6C609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D11D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7D249F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 and one use.</w:t>
            </w:r>
          </w:p>
        </w:tc>
        <w:tc>
          <w:tcPr>
            <w:tcW w:w="1241" w:type="dxa"/>
            <w:tcBorders>
              <w:top w:val="nil"/>
              <w:left w:val="nil"/>
              <w:bottom w:val="single" w:color="auto" w:sz="4" w:space="0"/>
              <w:right w:val="single" w:color="auto" w:sz="8" w:space="0"/>
            </w:tcBorders>
            <w:shd w:val="clear" w:color="auto" w:fill="auto"/>
            <w:noWrap/>
          </w:tcPr>
          <w:p w14:paraId="2969D11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1 piece and in use </w:t>
            </w:r>
          </w:p>
        </w:tc>
      </w:tr>
      <w:tr w14:paraId="1077DF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9A081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84722D">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694DE6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7854C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81C2B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0A33B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5ABBEE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09D0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AA21A2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76CC4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7F30D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ECF4F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9EAFC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363A7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EEDB9B">
            <w:pPr>
              <w:spacing w:after="0" w:line="240" w:lineRule="auto"/>
              <w:jc w:val="left"/>
              <w:rPr>
                <w:rFonts w:ascii="Arial Narrow" w:hAnsi="Arial Narrow" w:eastAsia="Times New Roman" w:cs="Calibri"/>
                <w:color w:val="000000"/>
                <w:sz w:val="24"/>
                <w:szCs w:val="24"/>
              </w:rPr>
            </w:pPr>
          </w:p>
        </w:tc>
      </w:tr>
      <w:tr w14:paraId="7338685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FB3CB8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990" w:type="dxa"/>
            <w:tcBorders>
              <w:top w:val="nil"/>
              <w:left w:val="nil"/>
              <w:bottom w:val="single" w:color="auto" w:sz="4" w:space="0"/>
              <w:right w:val="single" w:color="auto" w:sz="4" w:space="0"/>
            </w:tcBorders>
            <w:shd w:val="clear" w:color="auto" w:fill="auto"/>
            <w:noWrap/>
          </w:tcPr>
          <w:p w14:paraId="1227D52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0FD72CC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9EEE22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main electrical unit medicine chamber, patient tubing, face mask, and power cable. </w:t>
            </w:r>
          </w:p>
        </w:tc>
        <w:tc>
          <w:tcPr>
            <w:tcW w:w="990" w:type="dxa"/>
            <w:tcBorders>
              <w:top w:val="nil"/>
              <w:left w:val="nil"/>
              <w:bottom w:val="single" w:color="auto" w:sz="4" w:space="0"/>
              <w:right w:val="single" w:color="auto" w:sz="4" w:space="0"/>
            </w:tcBorders>
            <w:shd w:val="clear" w:color="auto" w:fill="auto"/>
            <w:noWrap/>
          </w:tcPr>
          <w:p w14:paraId="2BF4B63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1C9324C">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459794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75CCA4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37769F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91233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8C324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EE686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0E365C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A8E045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0A2B78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an still kept in store.</w:t>
            </w:r>
          </w:p>
        </w:tc>
      </w:tr>
      <w:tr w14:paraId="6B1CE397">
        <w:tblPrEx>
          <w:tblCellMar>
            <w:top w:w="0" w:type="dxa"/>
            <w:left w:w="108" w:type="dxa"/>
            <w:bottom w:w="0" w:type="dxa"/>
            <w:right w:w="108" w:type="dxa"/>
          </w:tblCellMar>
        </w:tblPrEx>
        <w:trPr>
          <w:trHeight w:val="95"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F9E46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A8089C4">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B2B59F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4F5B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5339C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81517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A62B9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244C0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02DE11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1D777F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8F949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D54B8A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F1BD3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D301C7">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CE3294E">
            <w:pPr>
              <w:spacing w:after="0" w:line="240" w:lineRule="auto"/>
              <w:jc w:val="left"/>
              <w:rPr>
                <w:rFonts w:ascii="Arial Narrow" w:hAnsi="Arial Narrow" w:eastAsia="Times New Roman" w:cs="Calibri"/>
                <w:color w:val="000000"/>
                <w:sz w:val="24"/>
                <w:szCs w:val="24"/>
              </w:rPr>
            </w:pPr>
          </w:p>
        </w:tc>
      </w:tr>
      <w:tr w14:paraId="6D18680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6B973E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990" w:type="dxa"/>
            <w:tcBorders>
              <w:top w:val="nil"/>
              <w:left w:val="nil"/>
              <w:bottom w:val="single" w:color="auto" w:sz="4" w:space="0"/>
              <w:right w:val="single" w:color="auto" w:sz="4" w:space="0"/>
            </w:tcBorders>
            <w:shd w:val="clear" w:color="auto" w:fill="auto"/>
            <w:noWrap/>
          </w:tcPr>
          <w:p w14:paraId="5E3B870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15E3F96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DE9E1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2 oxygen flow meters, oxygen tubing connections ventilation openings and internal compressor. </w:t>
            </w:r>
          </w:p>
        </w:tc>
        <w:tc>
          <w:tcPr>
            <w:tcW w:w="990" w:type="dxa"/>
            <w:tcBorders>
              <w:top w:val="nil"/>
              <w:left w:val="nil"/>
              <w:bottom w:val="single" w:color="auto" w:sz="4" w:space="0"/>
              <w:right w:val="single" w:color="auto" w:sz="4" w:space="0"/>
            </w:tcBorders>
            <w:shd w:val="clear" w:color="auto" w:fill="auto"/>
            <w:noWrap/>
          </w:tcPr>
          <w:p w14:paraId="7455993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1012F69">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3D31A5D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867A8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63346A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76A24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E2F56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FD60E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0043D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9269ECC">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C4189B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and still kept in store.</w:t>
            </w:r>
          </w:p>
        </w:tc>
      </w:tr>
      <w:tr w14:paraId="49CE69F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0737B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0A3B1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1D9F639">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3B7B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0CF76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771A7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50B3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1C38B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236E03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572A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FC6B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2211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1E42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5760A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03C4B6A">
            <w:pPr>
              <w:spacing w:after="0" w:line="240" w:lineRule="auto"/>
              <w:jc w:val="center"/>
              <w:rPr>
                <w:rFonts w:ascii="Arial Narrow" w:hAnsi="Arial Narrow" w:eastAsia="Times New Roman" w:cs="Calibri"/>
                <w:color w:val="000000"/>
                <w:sz w:val="24"/>
                <w:szCs w:val="24"/>
              </w:rPr>
            </w:pPr>
          </w:p>
        </w:tc>
      </w:tr>
      <w:tr w14:paraId="53584B6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12213E">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990" w:type="dxa"/>
            <w:tcBorders>
              <w:top w:val="nil"/>
              <w:left w:val="nil"/>
              <w:bottom w:val="single" w:color="auto" w:sz="4" w:space="0"/>
              <w:right w:val="single" w:color="auto" w:sz="4" w:space="0"/>
            </w:tcBorders>
            <w:shd w:val="clear" w:color="auto" w:fill="auto"/>
            <w:noWrap/>
          </w:tcPr>
          <w:p w14:paraId="1FEAB2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N/A </w:t>
            </w:r>
          </w:p>
        </w:tc>
        <w:tc>
          <w:tcPr>
            <w:tcW w:w="971" w:type="dxa"/>
            <w:tcBorders>
              <w:top w:val="nil"/>
              <w:left w:val="nil"/>
              <w:bottom w:val="single" w:color="auto" w:sz="4" w:space="0"/>
              <w:right w:val="single" w:color="auto" w:sz="4" w:space="0"/>
            </w:tcBorders>
            <w:shd w:val="clear" w:color="auto" w:fill="auto"/>
            <w:noWrap/>
          </w:tcPr>
          <w:p w14:paraId="5F73CE9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85E79D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494012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089C0A5">
            <w:pPr>
              <w:spacing w:after="0" w:line="240" w:lineRule="auto"/>
              <w:ind w:left="130" w:leftChars="0" w:hanging="130" w:hangingChars="5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67051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D60525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7B5F8B8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5EB552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2796F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F0CCE2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EFE04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3108F4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6FB10F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see any bench in the facility</w:t>
            </w:r>
          </w:p>
        </w:tc>
      </w:tr>
      <w:tr w14:paraId="5AF948C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65657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4DE170">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42D7C1D">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703A44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ACC12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DBE6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A8A4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1674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C6F9DC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3C0AB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7C8D6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E34D2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504270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AF176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A45AA7">
            <w:pPr>
              <w:spacing w:after="0" w:line="240" w:lineRule="auto"/>
              <w:jc w:val="left"/>
              <w:rPr>
                <w:rFonts w:ascii="Arial Narrow" w:hAnsi="Arial Narrow" w:eastAsia="Times New Roman" w:cs="Calibri"/>
                <w:color w:val="000000"/>
                <w:sz w:val="24"/>
                <w:szCs w:val="24"/>
              </w:rPr>
            </w:pPr>
          </w:p>
        </w:tc>
      </w:tr>
      <w:tr w14:paraId="25916B2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5FFCE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990" w:type="dxa"/>
            <w:tcBorders>
              <w:top w:val="nil"/>
              <w:left w:val="nil"/>
              <w:bottom w:val="single" w:color="auto" w:sz="4" w:space="0"/>
              <w:right w:val="single" w:color="auto" w:sz="4" w:space="0"/>
            </w:tcBorders>
            <w:shd w:val="clear" w:color="auto" w:fill="auto"/>
            <w:noWrap/>
          </w:tcPr>
          <w:p w14:paraId="45F72B5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 &amp; INJECTION ROOM</w:t>
            </w:r>
          </w:p>
        </w:tc>
        <w:tc>
          <w:tcPr>
            <w:tcW w:w="971" w:type="dxa"/>
            <w:tcBorders>
              <w:top w:val="nil"/>
              <w:left w:val="nil"/>
              <w:bottom w:val="single" w:color="auto" w:sz="4" w:space="0"/>
              <w:right w:val="single" w:color="auto" w:sz="4" w:space="0"/>
            </w:tcBorders>
            <w:shd w:val="clear" w:color="auto" w:fill="auto"/>
            <w:noWrap/>
          </w:tcPr>
          <w:p w14:paraId="6771D06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BA416D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 with a lid on top</w:t>
            </w:r>
          </w:p>
        </w:tc>
        <w:tc>
          <w:tcPr>
            <w:tcW w:w="990" w:type="dxa"/>
            <w:tcBorders>
              <w:top w:val="nil"/>
              <w:left w:val="nil"/>
              <w:bottom w:val="single" w:color="auto" w:sz="4" w:space="0"/>
              <w:right w:val="single" w:color="auto" w:sz="4" w:space="0"/>
            </w:tcBorders>
            <w:shd w:val="clear" w:color="auto" w:fill="auto"/>
            <w:noWrap/>
          </w:tcPr>
          <w:p w14:paraId="5D2DB46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3328C1F">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5210CC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01B07D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04A1A6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28376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FD6A1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152D6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2A144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9A53AF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19F310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Two buckets were seen in the facility.</w:t>
            </w:r>
          </w:p>
        </w:tc>
      </w:tr>
      <w:tr w14:paraId="692B00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A518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377D4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A2B1BF0">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6A64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82B4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4CF7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0250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C75C6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45AFA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EB3E0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DA6F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1199E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167A2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0FE08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1CFEDF">
            <w:pPr>
              <w:spacing w:after="0" w:line="240" w:lineRule="auto"/>
              <w:jc w:val="center"/>
              <w:rPr>
                <w:rFonts w:ascii="Arial Narrow" w:hAnsi="Arial Narrow" w:eastAsia="Times New Roman" w:cs="Calibri"/>
                <w:color w:val="000000"/>
                <w:sz w:val="24"/>
                <w:szCs w:val="24"/>
              </w:rPr>
            </w:pPr>
          </w:p>
        </w:tc>
      </w:tr>
      <w:tr w14:paraId="5907F6D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4E58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990" w:type="dxa"/>
            <w:tcBorders>
              <w:top w:val="nil"/>
              <w:left w:val="nil"/>
              <w:bottom w:val="single" w:color="auto" w:sz="4" w:space="0"/>
              <w:right w:val="single" w:color="auto" w:sz="4" w:space="0"/>
            </w:tcBorders>
            <w:shd w:val="clear" w:color="auto" w:fill="auto"/>
            <w:noWrap/>
          </w:tcPr>
          <w:p w14:paraId="40A82B5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tcPr>
          <w:p w14:paraId="12E0227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F62FD04">
            <w:pPr>
              <w:numPr>
                <w:numId w:val="0"/>
              </w:numPr>
              <w:spacing w:after="0" w:line="240" w:lineRule="auto"/>
              <w:ind w:left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0A054AB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C9040DD">
            <w:pPr>
              <w:spacing w:after="0" w:line="240" w:lineRule="auto"/>
              <w:ind w:left="130" w:leftChars="0" w:hanging="130" w:hangingChars="5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08B698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1C1A4A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39066B0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82F28D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13198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12126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A4970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84B15B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CF0C91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We did not see any baby cot. </w:t>
            </w:r>
          </w:p>
        </w:tc>
      </w:tr>
      <w:tr w14:paraId="7E2D142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8516E5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084B6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2C205F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73BF5B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880F9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EF4E6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0D97E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30AEC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525AA2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3D827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947AD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A222D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CCEE8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9FCB8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BC3480E">
            <w:pPr>
              <w:spacing w:after="0" w:line="240" w:lineRule="auto"/>
              <w:jc w:val="left"/>
              <w:rPr>
                <w:rFonts w:ascii="Arial Narrow" w:hAnsi="Arial Narrow" w:eastAsia="Times New Roman" w:cs="Calibri"/>
                <w:color w:val="000000"/>
                <w:sz w:val="24"/>
                <w:szCs w:val="24"/>
              </w:rPr>
            </w:pPr>
          </w:p>
        </w:tc>
      </w:tr>
      <w:tr w14:paraId="7D07CF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567F9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990" w:type="dxa"/>
            <w:tcBorders>
              <w:top w:val="nil"/>
              <w:left w:val="nil"/>
              <w:bottom w:val="single" w:color="auto" w:sz="4" w:space="0"/>
              <w:right w:val="single" w:color="auto" w:sz="4" w:space="0"/>
            </w:tcBorders>
            <w:shd w:val="clear" w:color="auto" w:fill="auto"/>
            <w:noWrap/>
          </w:tcPr>
          <w:p w14:paraId="69EE03E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1FAA655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75DC7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collection of basic medical examination instruments packed in a case </w:t>
            </w:r>
          </w:p>
        </w:tc>
        <w:tc>
          <w:tcPr>
            <w:tcW w:w="990" w:type="dxa"/>
            <w:tcBorders>
              <w:top w:val="nil"/>
              <w:left w:val="nil"/>
              <w:bottom w:val="single" w:color="auto" w:sz="4" w:space="0"/>
              <w:right w:val="single" w:color="auto" w:sz="4" w:space="0"/>
            </w:tcBorders>
            <w:shd w:val="clear" w:color="auto" w:fill="auto"/>
            <w:noWrap/>
          </w:tcPr>
          <w:p w14:paraId="538BBD0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E9A4C49">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0BFE4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D65806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1B2A85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31368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2CA1D6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B000A5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81781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DF5B88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D7151D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We only saw 2 pieces but still kept in store</w:t>
            </w:r>
          </w:p>
        </w:tc>
      </w:tr>
      <w:tr w14:paraId="1AAD76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2231A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B10094">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5953FF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21FEA6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FF58B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0EA5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BB16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FA546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997146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64015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DEE93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C69585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349F7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AF6CA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2A0EEE7">
            <w:pPr>
              <w:spacing w:after="0" w:line="240" w:lineRule="auto"/>
              <w:jc w:val="left"/>
              <w:rPr>
                <w:rFonts w:ascii="Arial Narrow" w:hAnsi="Arial Narrow" w:eastAsia="Times New Roman" w:cs="Calibri"/>
                <w:color w:val="000000"/>
                <w:sz w:val="24"/>
                <w:szCs w:val="24"/>
              </w:rPr>
            </w:pPr>
          </w:p>
        </w:tc>
      </w:tr>
      <w:tr w14:paraId="16E1F8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B10207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990" w:type="dxa"/>
            <w:tcBorders>
              <w:top w:val="nil"/>
              <w:left w:val="nil"/>
              <w:bottom w:val="single" w:color="auto" w:sz="4" w:space="0"/>
              <w:right w:val="single" w:color="auto" w:sz="4" w:space="0"/>
            </w:tcBorders>
            <w:shd w:val="clear" w:color="auto" w:fill="auto"/>
            <w:noWrap/>
            <w:vAlign w:val="top"/>
          </w:tcPr>
          <w:p w14:paraId="27669B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587D7A2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6C105484">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C60625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EDC3BDC">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0D8EC0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6562FB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0806EC9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7ABF2C2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270DC15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7B54504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754CDA7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9EC199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7F63FAC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set during the verification . </w:t>
            </w:r>
          </w:p>
        </w:tc>
      </w:tr>
      <w:tr w14:paraId="2F9D00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80A7F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47658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45EE0B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B59C39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037C1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30A5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D7808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4E4B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912A91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77D48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53110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A80CD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983A16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C2655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80FA23">
            <w:pPr>
              <w:spacing w:after="0" w:line="240" w:lineRule="auto"/>
              <w:jc w:val="left"/>
              <w:rPr>
                <w:rFonts w:ascii="Arial Narrow" w:hAnsi="Arial Narrow" w:eastAsia="Times New Roman" w:cs="Calibri"/>
                <w:color w:val="000000"/>
                <w:sz w:val="24"/>
                <w:szCs w:val="24"/>
              </w:rPr>
            </w:pPr>
          </w:p>
        </w:tc>
      </w:tr>
      <w:tr w14:paraId="098708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EC6EA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990" w:type="dxa"/>
            <w:tcBorders>
              <w:top w:val="nil"/>
              <w:left w:val="nil"/>
              <w:bottom w:val="single" w:color="auto" w:sz="4" w:space="0"/>
              <w:right w:val="single" w:color="auto" w:sz="4" w:space="0"/>
            </w:tcBorders>
            <w:shd w:val="clear" w:color="auto" w:fill="auto"/>
            <w:noWrap/>
          </w:tcPr>
          <w:p w14:paraId="6656E2F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3034851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DD066B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collection of stainless steel instruments used during child birth and related procedures</w:t>
            </w:r>
          </w:p>
        </w:tc>
        <w:tc>
          <w:tcPr>
            <w:tcW w:w="990" w:type="dxa"/>
            <w:tcBorders>
              <w:top w:val="nil"/>
              <w:left w:val="nil"/>
              <w:bottom w:val="single" w:color="auto" w:sz="4" w:space="0"/>
              <w:right w:val="single" w:color="auto" w:sz="4" w:space="0"/>
            </w:tcBorders>
            <w:shd w:val="clear" w:color="auto" w:fill="auto"/>
            <w:noWrap/>
          </w:tcPr>
          <w:p w14:paraId="623F7BD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4059F08">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499ED5E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46FFE8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50A276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8649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614BD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62124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D55CC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5F9A3BE">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0C7E9D3">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Found 4 in the store .</w:t>
            </w:r>
          </w:p>
        </w:tc>
      </w:tr>
      <w:tr w14:paraId="7B9895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38E6D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307EEC">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EB7873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E74A8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21E4D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8A19B0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AD5A1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E63F6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88BEA7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EE8CE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E16A4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64BFF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C2EB2C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F17D5D0">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58B7CB">
            <w:pPr>
              <w:spacing w:after="0" w:line="240" w:lineRule="auto"/>
              <w:jc w:val="left"/>
              <w:rPr>
                <w:rFonts w:ascii="Arial Narrow" w:hAnsi="Arial Narrow" w:eastAsia="Times New Roman" w:cs="Calibri"/>
                <w:color w:val="000000"/>
                <w:sz w:val="24"/>
                <w:szCs w:val="24"/>
              </w:rPr>
            </w:pPr>
          </w:p>
        </w:tc>
      </w:tr>
      <w:tr w14:paraId="7FF020D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272E3B6">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990" w:type="dxa"/>
            <w:tcBorders>
              <w:top w:val="nil"/>
              <w:left w:val="nil"/>
              <w:bottom w:val="single" w:color="auto" w:sz="4" w:space="0"/>
              <w:right w:val="single" w:color="auto" w:sz="4" w:space="0"/>
            </w:tcBorders>
            <w:shd w:val="clear" w:color="auto" w:fill="auto"/>
            <w:noWrap/>
          </w:tcPr>
          <w:p w14:paraId="11198A2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3DAAF22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2863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collection of surgical instruments used to remove stitches from healed wounds.</w:t>
            </w:r>
          </w:p>
        </w:tc>
        <w:tc>
          <w:tcPr>
            <w:tcW w:w="990" w:type="dxa"/>
            <w:tcBorders>
              <w:top w:val="nil"/>
              <w:left w:val="nil"/>
              <w:bottom w:val="single" w:color="auto" w:sz="4" w:space="0"/>
              <w:right w:val="single" w:color="auto" w:sz="4" w:space="0"/>
            </w:tcBorders>
            <w:shd w:val="clear" w:color="auto" w:fill="auto"/>
            <w:noWrap/>
          </w:tcPr>
          <w:p w14:paraId="337C355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CC48CCF">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6C1B8D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17D76F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7116C6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6DE0D2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CBD4E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9C9B6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1AFE7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3293B44">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7FCD56B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one set in store </w:t>
            </w:r>
          </w:p>
        </w:tc>
      </w:tr>
      <w:tr w14:paraId="703DE6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4DDF96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E32D4F">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2E251A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8C55B6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09A39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4D44D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93D8E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1BA3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0882B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1493D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56FF64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1EEC7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5731E8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B4F96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4E50AE">
            <w:pPr>
              <w:spacing w:after="0" w:line="240" w:lineRule="auto"/>
              <w:jc w:val="left"/>
              <w:rPr>
                <w:rFonts w:ascii="Arial Narrow" w:hAnsi="Arial Narrow" w:eastAsia="Times New Roman" w:cs="Calibri"/>
                <w:color w:val="000000"/>
                <w:sz w:val="24"/>
                <w:szCs w:val="24"/>
              </w:rPr>
            </w:pPr>
          </w:p>
        </w:tc>
      </w:tr>
      <w:tr w14:paraId="0A469E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BE10D4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990" w:type="dxa"/>
            <w:tcBorders>
              <w:top w:val="nil"/>
              <w:left w:val="nil"/>
              <w:bottom w:val="single" w:color="auto" w:sz="4" w:space="0"/>
              <w:right w:val="single" w:color="auto" w:sz="4" w:space="0"/>
            </w:tcBorders>
            <w:shd w:val="clear" w:color="auto" w:fill="auto"/>
            <w:noWrap/>
          </w:tcPr>
          <w:p w14:paraId="655F902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w:t>
            </w:r>
          </w:p>
        </w:tc>
        <w:tc>
          <w:tcPr>
            <w:tcW w:w="971" w:type="dxa"/>
            <w:tcBorders>
              <w:top w:val="nil"/>
              <w:left w:val="nil"/>
              <w:bottom w:val="single" w:color="auto" w:sz="4" w:space="0"/>
              <w:right w:val="single" w:color="auto" w:sz="4" w:space="0"/>
            </w:tcBorders>
            <w:shd w:val="clear" w:color="auto" w:fill="auto"/>
            <w:noWrap/>
          </w:tcPr>
          <w:p w14:paraId="517AD20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9C2CAD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set of medical instruments used for uterine evacuation using manual suction.</w:t>
            </w:r>
          </w:p>
        </w:tc>
        <w:tc>
          <w:tcPr>
            <w:tcW w:w="990" w:type="dxa"/>
            <w:tcBorders>
              <w:top w:val="nil"/>
              <w:left w:val="nil"/>
              <w:bottom w:val="single" w:color="auto" w:sz="4" w:space="0"/>
              <w:right w:val="single" w:color="auto" w:sz="4" w:space="0"/>
            </w:tcBorders>
            <w:shd w:val="clear" w:color="auto" w:fill="auto"/>
            <w:noWrap/>
          </w:tcPr>
          <w:p w14:paraId="0C2863F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9B84169">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2942D84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69E3FB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510F12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3FA06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EDB80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3BE1C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CB9A5D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3A4A98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3 Functioning </w:t>
            </w:r>
          </w:p>
        </w:tc>
        <w:tc>
          <w:tcPr>
            <w:tcW w:w="1241" w:type="dxa"/>
            <w:tcBorders>
              <w:top w:val="nil"/>
              <w:left w:val="nil"/>
              <w:bottom w:val="single" w:color="auto" w:sz="4" w:space="0"/>
              <w:right w:val="single" w:color="auto" w:sz="8" w:space="0"/>
            </w:tcBorders>
            <w:shd w:val="clear" w:color="auto" w:fill="auto"/>
            <w:noWrap/>
            <w:vAlign w:val="top"/>
          </w:tcPr>
          <w:p w14:paraId="4AAFC45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4 kits but one spoilt </w:t>
            </w:r>
          </w:p>
        </w:tc>
      </w:tr>
      <w:tr w14:paraId="559C85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1A82C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8EDBDE">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98AA0C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45327D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7D7DE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0F4F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FB6D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F1D3E6">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99F4EC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23149D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5BB4A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1BF5D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2D5A4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13CF4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AA02A3">
            <w:pPr>
              <w:spacing w:after="0" w:line="240" w:lineRule="auto"/>
              <w:jc w:val="left"/>
              <w:rPr>
                <w:rFonts w:ascii="Arial Narrow" w:hAnsi="Arial Narrow" w:eastAsia="Times New Roman" w:cs="Calibri"/>
                <w:color w:val="000000"/>
                <w:sz w:val="24"/>
                <w:szCs w:val="24"/>
              </w:rPr>
            </w:pPr>
          </w:p>
        </w:tc>
      </w:tr>
      <w:tr w14:paraId="0AADC2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A0FB3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990" w:type="dxa"/>
            <w:tcBorders>
              <w:top w:val="nil"/>
              <w:left w:val="nil"/>
              <w:bottom w:val="single" w:color="auto" w:sz="4" w:space="0"/>
              <w:right w:val="single" w:color="auto" w:sz="4" w:space="0"/>
            </w:tcBorders>
            <w:shd w:val="clear" w:color="auto" w:fill="auto"/>
            <w:noWrap/>
            <w:vAlign w:val="top"/>
          </w:tcPr>
          <w:p w14:paraId="3797B16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73A1985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56852466">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8ECB57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AFEFBB2">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854F0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8A6B9C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889FDB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E8499E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51D45D7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3667950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519E945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F6340F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11BD2BD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28C04C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B95C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927A6A">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5BE656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0C42A6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8128F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A52F07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8A385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9C706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71B29C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7F276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438108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9F2F3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17244E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03D5D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B877425">
            <w:pPr>
              <w:spacing w:after="0" w:line="240" w:lineRule="auto"/>
              <w:jc w:val="left"/>
              <w:rPr>
                <w:rFonts w:ascii="Arial Narrow" w:hAnsi="Arial Narrow" w:eastAsia="Times New Roman" w:cs="Calibri"/>
                <w:color w:val="000000"/>
                <w:sz w:val="24"/>
                <w:szCs w:val="24"/>
              </w:rPr>
            </w:pPr>
          </w:p>
        </w:tc>
      </w:tr>
      <w:tr w14:paraId="2F05B967">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93F18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990" w:type="dxa"/>
            <w:tcBorders>
              <w:top w:val="nil"/>
              <w:left w:val="nil"/>
              <w:bottom w:val="single" w:color="auto" w:sz="4" w:space="0"/>
              <w:right w:val="single" w:color="auto" w:sz="4" w:space="0"/>
            </w:tcBorders>
            <w:shd w:val="clear" w:color="auto" w:fill="auto"/>
            <w:noWrap/>
          </w:tcPr>
          <w:p w14:paraId="530E984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1B37D28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FE010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small soft rubber rounded at one end </w:t>
            </w:r>
          </w:p>
        </w:tc>
        <w:tc>
          <w:tcPr>
            <w:tcW w:w="990" w:type="dxa"/>
            <w:tcBorders>
              <w:top w:val="nil"/>
              <w:left w:val="nil"/>
              <w:bottom w:val="single" w:color="auto" w:sz="4" w:space="0"/>
              <w:right w:val="single" w:color="auto" w:sz="4" w:space="0"/>
            </w:tcBorders>
            <w:shd w:val="clear" w:color="auto" w:fill="auto"/>
            <w:noWrap/>
          </w:tcPr>
          <w:p w14:paraId="0C623B7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CAFAF80">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2DF598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B63D4C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4C4D00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395AF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FEFE1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5496F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E1B58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E4F35B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C8F28A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3 pieces and in use.</w:t>
            </w:r>
          </w:p>
        </w:tc>
      </w:tr>
      <w:tr w14:paraId="207C2A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DED2C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05F1E8">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B0F1A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9BAD5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63764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54F43B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15CD8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CA80E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7123F5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7EF4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564CA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BDBEB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7CFE71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0C4124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D05725D">
            <w:pPr>
              <w:spacing w:after="0" w:line="240" w:lineRule="auto"/>
              <w:jc w:val="left"/>
              <w:rPr>
                <w:rFonts w:ascii="Arial Narrow" w:hAnsi="Arial Narrow" w:eastAsia="Times New Roman" w:cs="Calibri"/>
                <w:color w:val="000000"/>
                <w:sz w:val="24"/>
                <w:szCs w:val="24"/>
              </w:rPr>
            </w:pPr>
          </w:p>
        </w:tc>
      </w:tr>
      <w:tr w14:paraId="02D6CFC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116F0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990" w:type="dxa"/>
            <w:tcBorders>
              <w:top w:val="nil"/>
              <w:left w:val="nil"/>
              <w:bottom w:val="single" w:color="auto" w:sz="4" w:space="0"/>
              <w:right w:val="single" w:color="auto" w:sz="4" w:space="0"/>
            </w:tcBorders>
            <w:shd w:val="clear" w:color="auto" w:fill="auto"/>
            <w:noWrap/>
          </w:tcPr>
          <w:p w14:paraId="7B5CE48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 ANTENATAL &amp; STORE</w:t>
            </w:r>
          </w:p>
        </w:tc>
        <w:tc>
          <w:tcPr>
            <w:tcW w:w="971" w:type="dxa"/>
            <w:tcBorders>
              <w:top w:val="nil"/>
              <w:left w:val="nil"/>
              <w:bottom w:val="single" w:color="auto" w:sz="4" w:space="0"/>
              <w:right w:val="single" w:color="auto" w:sz="4" w:space="0"/>
            </w:tcBorders>
            <w:shd w:val="clear" w:color="auto" w:fill="auto"/>
            <w:noWrap/>
          </w:tcPr>
          <w:p w14:paraId="4736CE78">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28362C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handheld electronic unit, has a digital screen, a speaker for hearing the fetal heart beat</w:t>
            </w:r>
          </w:p>
        </w:tc>
        <w:tc>
          <w:tcPr>
            <w:tcW w:w="990" w:type="dxa"/>
            <w:tcBorders>
              <w:top w:val="nil"/>
              <w:left w:val="nil"/>
              <w:bottom w:val="single" w:color="auto" w:sz="4" w:space="0"/>
              <w:right w:val="single" w:color="auto" w:sz="4" w:space="0"/>
            </w:tcBorders>
            <w:shd w:val="clear" w:color="auto" w:fill="auto"/>
            <w:noWrap/>
          </w:tcPr>
          <w:p w14:paraId="4809303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2690C1">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2735DF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1AEDF6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BE9123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A395F4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65AAB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0DD96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23837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CBF7E9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5BB664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2 pieces and in use.</w:t>
            </w:r>
          </w:p>
        </w:tc>
      </w:tr>
      <w:tr w14:paraId="56D61C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8A6F5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EDD707">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4BC98F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5065E0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48F76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3B6D1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EC152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C9DB0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3D4C53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6F992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7C66D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86F12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74495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66B32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E1B453">
            <w:pPr>
              <w:spacing w:after="0" w:line="240" w:lineRule="auto"/>
              <w:jc w:val="left"/>
              <w:rPr>
                <w:rFonts w:ascii="Arial Narrow" w:hAnsi="Arial Narrow" w:eastAsia="Times New Roman" w:cs="Calibri"/>
                <w:color w:val="000000"/>
                <w:sz w:val="24"/>
                <w:szCs w:val="24"/>
              </w:rPr>
            </w:pPr>
          </w:p>
        </w:tc>
      </w:tr>
      <w:tr w14:paraId="40591BB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E3E718">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990" w:type="dxa"/>
            <w:tcBorders>
              <w:top w:val="nil"/>
              <w:left w:val="nil"/>
              <w:bottom w:val="single" w:color="auto" w:sz="4" w:space="0"/>
              <w:right w:val="single" w:color="auto" w:sz="4" w:space="0"/>
            </w:tcBorders>
            <w:shd w:val="clear" w:color="auto" w:fill="auto"/>
            <w:noWrap/>
            <w:vAlign w:val="top"/>
          </w:tcPr>
          <w:p w14:paraId="31DD766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186894C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1E48A8F1">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1FECC8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CE19A68">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5070893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59F938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5DD6B1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803482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0FBD1B7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4ED8ADA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61D15B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04A26A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7CD7A0D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3B0D6E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C3176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B1603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5135DD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3AE9FF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0DC18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DA1BA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012AF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57B85D">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D8835F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6B9E9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E6CC9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C2A72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65E38E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593747">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CAEB409">
            <w:pPr>
              <w:spacing w:after="0" w:line="240" w:lineRule="auto"/>
              <w:jc w:val="left"/>
              <w:rPr>
                <w:rFonts w:ascii="Arial Narrow" w:hAnsi="Arial Narrow" w:eastAsia="Times New Roman" w:cs="Calibri"/>
                <w:color w:val="000000"/>
                <w:sz w:val="24"/>
                <w:szCs w:val="24"/>
              </w:rPr>
            </w:pPr>
          </w:p>
        </w:tc>
      </w:tr>
      <w:tr w14:paraId="0AB3E6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098C4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990" w:type="dxa"/>
            <w:tcBorders>
              <w:top w:val="nil"/>
              <w:left w:val="nil"/>
              <w:bottom w:val="single" w:color="auto" w:sz="4" w:space="0"/>
              <w:right w:val="single" w:color="auto" w:sz="4" w:space="0"/>
            </w:tcBorders>
            <w:shd w:val="clear" w:color="auto" w:fill="auto"/>
            <w:noWrap/>
          </w:tcPr>
          <w:p w14:paraId="0D531BB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66FE65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2CEA79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rounded machine, white in colour, it has a digital display and electrical power cable. </w:t>
            </w:r>
          </w:p>
        </w:tc>
        <w:tc>
          <w:tcPr>
            <w:tcW w:w="990" w:type="dxa"/>
            <w:tcBorders>
              <w:top w:val="nil"/>
              <w:left w:val="nil"/>
              <w:bottom w:val="single" w:color="auto" w:sz="4" w:space="0"/>
              <w:right w:val="single" w:color="auto" w:sz="4" w:space="0"/>
            </w:tcBorders>
            <w:shd w:val="clear" w:color="auto" w:fill="auto"/>
            <w:noWrap/>
          </w:tcPr>
          <w:p w14:paraId="73F53EC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007D02E">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7F91CED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9F1B35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BB7656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8473B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6B90C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FF394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63A619">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3A467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230999B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pieces still kept in store</w:t>
            </w:r>
          </w:p>
        </w:tc>
      </w:tr>
      <w:tr w14:paraId="48ED4C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C56DB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2EB17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302BA0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1BEA6C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AAB8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89A87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A2174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3D612">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A3C19D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15183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BCEA8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50C71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B3D6D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93A961">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7467348">
            <w:pPr>
              <w:spacing w:after="0" w:line="240" w:lineRule="auto"/>
              <w:jc w:val="left"/>
              <w:rPr>
                <w:rFonts w:ascii="Arial Narrow" w:hAnsi="Arial Narrow" w:eastAsia="Times New Roman" w:cs="Calibri"/>
                <w:color w:val="000000"/>
                <w:sz w:val="24"/>
                <w:szCs w:val="24"/>
              </w:rPr>
            </w:pPr>
          </w:p>
        </w:tc>
      </w:tr>
      <w:tr w14:paraId="43ABF72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12B7E8">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990" w:type="dxa"/>
            <w:tcBorders>
              <w:top w:val="nil"/>
              <w:left w:val="nil"/>
              <w:bottom w:val="single" w:color="auto" w:sz="4" w:space="0"/>
              <w:right w:val="single" w:color="auto" w:sz="4" w:space="0"/>
            </w:tcBorders>
            <w:shd w:val="clear" w:color="auto" w:fill="auto"/>
            <w:noWrap/>
          </w:tcPr>
          <w:p w14:paraId="7FEF35D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0596C94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012E16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padded seat and high supportive backrest , wide armrests to support the mother’s arms</w:t>
            </w:r>
          </w:p>
        </w:tc>
        <w:tc>
          <w:tcPr>
            <w:tcW w:w="990" w:type="dxa"/>
            <w:tcBorders>
              <w:top w:val="nil"/>
              <w:left w:val="nil"/>
              <w:bottom w:val="single" w:color="auto" w:sz="4" w:space="0"/>
              <w:right w:val="single" w:color="auto" w:sz="4" w:space="0"/>
            </w:tcBorders>
            <w:shd w:val="clear" w:color="auto" w:fill="auto"/>
            <w:noWrap/>
          </w:tcPr>
          <w:p w14:paraId="5D21051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D295B06">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4CB3F79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0AC20A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5E04C83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87838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679807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9C359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70D31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0512C6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03993A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1 pieces and still kept in store. .</w:t>
            </w:r>
          </w:p>
        </w:tc>
      </w:tr>
      <w:tr w14:paraId="62306E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725B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A419E7">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229B05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E642BE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4B153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429A6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033F9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9156F2">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14A75B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B43B9F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94629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5DD43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4B0C1E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E1E7C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1FC1010">
            <w:pPr>
              <w:spacing w:after="0" w:line="240" w:lineRule="auto"/>
              <w:jc w:val="left"/>
              <w:rPr>
                <w:rFonts w:ascii="Arial Narrow" w:hAnsi="Arial Narrow" w:eastAsia="Times New Roman" w:cs="Calibri"/>
                <w:color w:val="000000"/>
                <w:sz w:val="24"/>
                <w:szCs w:val="24"/>
              </w:rPr>
            </w:pPr>
          </w:p>
        </w:tc>
      </w:tr>
      <w:tr w14:paraId="117CA5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262340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990" w:type="dxa"/>
            <w:tcBorders>
              <w:top w:val="nil"/>
              <w:left w:val="nil"/>
              <w:bottom w:val="single" w:color="auto" w:sz="4" w:space="0"/>
              <w:right w:val="single" w:color="auto" w:sz="4" w:space="0"/>
            </w:tcBorders>
            <w:shd w:val="clear" w:color="auto" w:fill="auto"/>
            <w:noWrap/>
            <w:vAlign w:val="top"/>
          </w:tcPr>
          <w:p w14:paraId="2A351F9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2CAF069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401EE2ED">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F144DF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EFD12B0">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67D8FD6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7FE0EA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4E76A1A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0C370B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34945AB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1719BD5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0F9638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3361DF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0DA1C31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We did not find any during the verification . </w:t>
            </w:r>
          </w:p>
        </w:tc>
      </w:tr>
      <w:tr w14:paraId="43CDB2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51B05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0D7FEB">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F1ACF7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66484C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7806A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3F46B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319E8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F94C8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E8901A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50F7F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F0B57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62446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9E70A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709B6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50DDBCE">
            <w:pPr>
              <w:spacing w:after="0" w:line="240" w:lineRule="auto"/>
              <w:jc w:val="left"/>
              <w:rPr>
                <w:rFonts w:ascii="Arial Narrow" w:hAnsi="Arial Narrow" w:eastAsia="Times New Roman" w:cs="Calibri"/>
                <w:color w:val="000000"/>
                <w:sz w:val="24"/>
                <w:szCs w:val="24"/>
              </w:rPr>
            </w:pPr>
          </w:p>
        </w:tc>
      </w:tr>
      <w:tr w14:paraId="1D1016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3EF9F2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990" w:type="dxa"/>
            <w:tcBorders>
              <w:top w:val="nil"/>
              <w:left w:val="nil"/>
              <w:bottom w:val="single" w:color="auto" w:sz="4" w:space="0"/>
              <w:right w:val="single" w:color="auto" w:sz="4" w:space="0"/>
            </w:tcBorders>
            <w:shd w:val="clear" w:color="auto" w:fill="auto"/>
            <w:noWrap/>
          </w:tcPr>
          <w:p w14:paraId="2D8DDA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w:t>
            </w:r>
          </w:p>
        </w:tc>
        <w:tc>
          <w:tcPr>
            <w:tcW w:w="971" w:type="dxa"/>
            <w:tcBorders>
              <w:top w:val="nil"/>
              <w:left w:val="nil"/>
              <w:bottom w:val="single" w:color="auto" w:sz="4" w:space="0"/>
              <w:right w:val="single" w:color="auto" w:sz="4" w:space="0"/>
            </w:tcBorders>
            <w:shd w:val="clear" w:color="auto" w:fill="auto"/>
            <w:noWrap/>
          </w:tcPr>
          <w:p w14:paraId="418145E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C19B7A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white in colour. </w:t>
            </w:r>
          </w:p>
          <w:p w14:paraId="26BD28B0">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held electronic machine.</w:t>
            </w:r>
          </w:p>
          <w:p w14:paraId="37B26F1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simple buttons.</w:t>
            </w:r>
          </w:p>
        </w:tc>
        <w:tc>
          <w:tcPr>
            <w:tcW w:w="990" w:type="dxa"/>
            <w:tcBorders>
              <w:top w:val="nil"/>
              <w:left w:val="nil"/>
              <w:bottom w:val="single" w:color="auto" w:sz="4" w:space="0"/>
              <w:right w:val="single" w:color="auto" w:sz="4" w:space="0"/>
            </w:tcBorders>
            <w:shd w:val="clear" w:color="auto" w:fill="auto"/>
            <w:noWrap/>
          </w:tcPr>
          <w:p w14:paraId="4CAB59B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1FD6FC">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KMR/KTHK-2024-HCIII</w:t>
            </w:r>
          </w:p>
        </w:tc>
        <w:tc>
          <w:tcPr>
            <w:tcW w:w="990" w:type="dxa"/>
            <w:tcBorders>
              <w:top w:val="nil"/>
              <w:left w:val="nil"/>
              <w:bottom w:val="single" w:color="auto" w:sz="4" w:space="0"/>
              <w:right w:val="single" w:color="auto" w:sz="4" w:space="0"/>
            </w:tcBorders>
            <w:shd w:val="clear" w:color="auto" w:fill="auto"/>
            <w:noWrap/>
            <w:vAlign w:val="top"/>
          </w:tcPr>
          <w:p w14:paraId="52148CC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4E56919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72F34A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AC31C7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CE146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37CF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52476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6A7DCE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5E1424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4ABE83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51967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3B044E">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2E0087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B042BB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A6A74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E0FC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7CC0F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68F63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2830C1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E5C2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BC0D8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1E388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81E54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FEFB86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F186AD">
            <w:pPr>
              <w:spacing w:after="0" w:line="240" w:lineRule="auto"/>
              <w:jc w:val="left"/>
              <w:rPr>
                <w:rFonts w:ascii="Arial Narrow" w:hAnsi="Arial Narrow" w:eastAsia="Times New Roman" w:cs="Calibri"/>
                <w:color w:val="000000"/>
                <w:sz w:val="24"/>
                <w:szCs w:val="24"/>
              </w:rPr>
            </w:pPr>
          </w:p>
        </w:tc>
      </w:tr>
      <w:tr w14:paraId="104069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A2357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990" w:type="dxa"/>
            <w:tcBorders>
              <w:top w:val="nil"/>
              <w:left w:val="nil"/>
              <w:bottom w:val="single" w:color="auto" w:sz="4" w:space="0"/>
              <w:right w:val="single" w:color="auto" w:sz="4" w:space="0"/>
            </w:tcBorders>
            <w:shd w:val="clear" w:color="auto" w:fill="auto"/>
            <w:noWrap/>
            <w:vAlign w:val="top"/>
          </w:tcPr>
          <w:p w14:paraId="709E480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561E995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29ABE62">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757701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30A4B66">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6CBE74A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0D8C2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7C4AB60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7C4E268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65BDB09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5B9D93C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6229FFD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F8F9C3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47A3FC1">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We did not find any during the verification . </w:t>
            </w:r>
          </w:p>
        </w:tc>
      </w:tr>
      <w:tr w14:paraId="40C2743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9E493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36CF1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C02758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711C02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84E72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13282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068A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4E0A3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70281A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916786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9AA15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E24B2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E55C1F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CC35DD">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DE51E2">
            <w:pPr>
              <w:spacing w:after="0" w:line="240" w:lineRule="auto"/>
              <w:jc w:val="left"/>
              <w:rPr>
                <w:rFonts w:ascii="Arial Narrow" w:hAnsi="Arial Narrow" w:eastAsia="Times New Roman" w:cs="Calibri"/>
                <w:color w:val="000000"/>
                <w:sz w:val="24"/>
                <w:szCs w:val="24"/>
              </w:rPr>
            </w:pPr>
          </w:p>
        </w:tc>
      </w:tr>
      <w:tr w14:paraId="02052B8B">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2800AB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990" w:type="dxa"/>
            <w:tcBorders>
              <w:top w:val="nil"/>
              <w:left w:val="nil"/>
              <w:bottom w:val="single" w:color="auto" w:sz="4" w:space="0"/>
              <w:right w:val="single" w:color="auto" w:sz="4" w:space="0"/>
            </w:tcBorders>
            <w:shd w:val="clear" w:color="auto" w:fill="auto"/>
            <w:noWrap/>
            <w:vAlign w:val="top"/>
          </w:tcPr>
          <w:p w14:paraId="5D372F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78C23E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52D032CC">
            <w:pPr>
              <w:numPr>
                <w:ilvl w:val="0"/>
                <w:numId w:val="0"/>
              </w:numPr>
              <w:spacing w:after="0" w:line="240" w:lineRule="auto"/>
              <w:ind w:left="0" w:leftChars="0" w:firstLine="0" w:firstLineChars="0"/>
              <w:jc w:val="left"/>
              <w:rPr>
                <w:rFonts w:hint="default"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1133F4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88E2B0C">
            <w:pPr>
              <w:spacing w:after="0" w:line="240" w:lineRule="auto"/>
              <w:ind w:left="130" w:leftChars="0" w:hanging="130" w:hangingChars="5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637BEBB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2B4F76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4921BEA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28B6E34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00CD6F3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6EFE4F8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72246DA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C6DB20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5A796EE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We did not find any during the verification . </w:t>
            </w:r>
          </w:p>
        </w:tc>
      </w:tr>
      <w:tr w14:paraId="7D6B08B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CAF2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8DB56F">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C837C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465628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9ABA0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29A543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018A7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C9F2E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2F4233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18B3B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3D73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87F40B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4A557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64952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A2A87B">
            <w:pPr>
              <w:spacing w:after="0" w:line="240" w:lineRule="auto"/>
              <w:jc w:val="left"/>
              <w:rPr>
                <w:rFonts w:ascii="Arial Narrow" w:hAnsi="Arial Narrow" w:eastAsia="Times New Roman" w:cs="Calibri"/>
                <w:color w:val="000000"/>
                <w:sz w:val="24"/>
                <w:szCs w:val="24"/>
              </w:rPr>
            </w:pPr>
          </w:p>
        </w:tc>
      </w:tr>
      <w:tr w14:paraId="32A7C8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264F4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990" w:type="dxa"/>
            <w:tcBorders>
              <w:top w:val="nil"/>
              <w:left w:val="nil"/>
              <w:bottom w:val="single" w:color="auto" w:sz="4" w:space="0"/>
              <w:right w:val="single" w:color="auto" w:sz="4" w:space="0"/>
            </w:tcBorders>
            <w:shd w:val="clear" w:color="auto" w:fill="auto"/>
            <w:vAlign w:val="top"/>
          </w:tcPr>
          <w:p w14:paraId="16090D2A">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vAlign w:val="top"/>
          </w:tcPr>
          <w:p w14:paraId="083FF548">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vAlign w:val="top"/>
          </w:tcPr>
          <w:p w14:paraId="48EAADA0">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096F2B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59488F4">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EE6D31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966F8C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984104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52053DA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47B149F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692EA47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014487E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62E5DA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2BDFCB2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49EBD72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EB235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712229C8">
            <w:pPr>
              <w:spacing w:after="0" w:line="240" w:lineRule="auto"/>
              <w:jc w:val="left"/>
              <w:rPr>
                <w:rFonts w:ascii="Arial Narrow" w:hAnsi="Arial Narrow" w:eastAsia="Times New Roman" w:cs="Calibri"/>
                <w:b/>
                <w:bCs/>
                <w:sz w:val="24"/>
                <w:szCs w:val="24"/>
              </w:rPr>
            </w:pPr>
          </w:p>
        </w:tc>
        <w:tc>
          <w:tcPr>
            <w:tcW w:w="971" w:type="dxa"/>
            <w:tcBorders>
              <w:top w:val="nil"/>
              <w:left w:val="nil"/>
              <w:bottom w:val="single" w:color="auto" w:sz="4" w:space="0"/>
              <w:right w:val="single" w:color="auto" w:sz="4" w:space="0"/>
            </w:tcBorders>
            <w:shd w:val="clear" w:color="auto" w:fill="auto"/>
          </w:tcPr>
          <w:p w14:paraId="011A301C">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1BD86F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5BE94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17863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00336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B8B1A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4E6DEB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00D7C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C660A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A852E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9DBC5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025FB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33F81D">
            <w:pPr>
              <w:spacing w:after="0" w:line="240" w:lineRule="auto"/>
              <w:jc w:val="left"/>
              <w:rPr>
                <w:rFonts w:ascii="Arial Narrow" w:hAnsi="Arial Narrow" w:eastAsia="Times New Roman" w:cs="Calibri"/>
                <w:color w:val="000000"/>
                <w:sz w:val="24"/>
                <w:szCs w:val="24"/>
              </w:rPr>
            </w:pPr>
          </w:p>
        </w:tc>
      </w:tr>
      <w:tr w14:paraId="218BEB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CB3E8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990" w:type="dxa"/>
            <w:tcBorders>
              <w:top w:val="nil"/>
              <w:left w:val="nil"/>
              <w:bottom w:val="single" w:color="auto" w:sz="4" w:space="0"/>
              <w:right w:val="single" w:color="auto" w:sz="4" w:space="0"/>
            </w:tcBorders>
            <w:shd w:val="clear" w:color="auto" w:fill="auto"/>
            <w:vAlign w:val="top"/>
          </w:tcPr>
          <w:p w14:paraId="61FF34DC">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vAlign w:val="top"/>
          </w:tcPr>
          <w:p w14:paraId="67B94264">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vAlign w:val="top"/>
          </w:tcPr>
          <w:p w14:paraId="1599481A">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227356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EB42B6B">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3B91B7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075EA2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0841814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493832A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5FC6CBD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4F7B63F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AB034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E1189A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7834C73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128C37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8D4FD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63A4C0C4">
            <w:pPr>
              <w:spacing w:after="0" w:line="240" w:lineRule="auto"/>
              <w:jc w:val="left"/>
              <w:rPr>
                <w:rFonts w:ascii="Arial Narrow" w:hAnsi="Arial Narrow" w:eastAsia="Times New Roman" w:cs="Calibri"/>
                <w:b/>
                <w:bCs/>
                <w:sz w:val="24"/>
                <w:szCs w:val="24"/>
              </w:rPr>
            </w:pPr>
          </w:p>
        </w:tc>
        <w:tc>
          <w:tcPr>
            <w:tcW w:w="971" w:type="dxa"/>
            <w:tcBorders>
              <w:top w:val="nil"/>
              <w:left w:val="nil"/>
              <w:bottom w:val="single" w:color="auto" w:sz="4" w:space="0"/>
              <w:right w:val="single" w:color="auto" w:sz="4" w:space="0"/>
            </w:tcBorders>
            <w:shd w:val="clear" w:color="auto" w:fill="auto"/>
          </w:tcPr>
          <w:p w14:paraId="1DF9274E">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72DCF2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50F1D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58A21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F079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217216">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4EC605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BE1FB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C4800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A7704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80A159">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3910D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DE39498">
            <w:pPr>
              <w:spacing w:after="0" w:line="240" w:lineRule="auto"/>
              <w:jc w:val="left"/>
              <w:rPr>
                <w:rFonts w:ascii="Arial Narrow" w:hAnsi="Arial Narrow" w:eastAsia="Times New Roman" w:cs="Calibri"/>
                <w:color w:val="000000"/>
                <w:sz w:val="24"/>
                <w:szCs w:val="24"/>
              </w:rPr>
            </w:pPr>
          </w:p>
        </w:tc>
      </w:tr>
      <w:tr w14:paraId="38EFA6E6">
        <w:tblPrEx>
          <w:tblCellMar>
            <w:top w:w="0" w:type="dxa"/>
            <w:left w:w="108" w:type="dxa"/>
            <w:bottom w:w="0" w:type="dxa"/>
            <w:right w:w="108" w:type="dxa"/>
          </w:tblCellMar>
        </w:tblPrEx>
        <w:trPr>
          <w:trHeight w:val="562"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264DDF">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990" w:type="dxa"/>
            <w:tcBorders>
              <w:top w:val="nil"/>
              <w:left w:val="nil"/>
              <w:bottom w:val="single" w:color="auto" w:sz="4" w:space="0"/>
              <w:right w:val="single" w:color="auto" w:sz="4" w:space="0"/>
            </w:tcBorders>
            <w:shd w:val="clear" w:color="auto" w:fill="auto"/>
          </w:tcPr>
          <w:p w14:paraId="3B59BBEA">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N/A</w:t>
            </w:r>
          </w:p>
        </w:tc>
        <w:tc>
          <w:tcPr>
            <w:tcW w:w="971" w:type="dxa"/>
            <w:tcBorders>
              <w:top w:val="nil"/>
              <w:left w:val="nil"/>
              <w:bottom w:val="single" w:color="auto" w:sz="4" w:space="0"/>
              <w:right w:val="single" w:color="auto" w:sz="4" w:space="0"/>
            </w:tcBorders>
            <w:shd w:val="clear" w:color="auto" w:fill="auto"/>
          </w:tcPr>
          <w:p w14:paraId="04762696">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5489A2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A35427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110C43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E0FB1C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E84758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58726D2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D44779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1B6BE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FFD84A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2ED81E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0F4E5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tcPr>
          <w:p w14:paraId="2959EF6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find any incubator</w:t>
            </w:r>
          </w:p>
        </w:tc>
      </w:tr>
      <w:tr w14:paraId="7CB422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nil"/>
              <w:right w:val="single" w:color="auto" w:sz="4" w:space="0"/>
            </w:tcBorders>
            <w:shd w:val="clear" w:color="auto" w:fill="auto"/>
          </w:tcPr>
          <w:p w14:paraId="58F7E14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tcPr>
          <w:p w14:paraId="42B2FC01">
            <w:pPr>
              <w:spacing w:after="0" w:line="240" w:lineRule="auto"/>
              <w:jc w:val="left"/>
              <w:rPr>
                <w:rFonts w:ascii="Arial Narrow" w:hAnsi="Arial Narrow" w:eastAsia="Times New Roman" w:cs="Calibri"/>
                <w:b/>
                <w:bCs/>
                <w:sz w:val="24"/>
                <w:szCs w:val="24"/>
              </w:rPr>
            </w:pPr>
          </w:p>
        </w:tc>
        <w:tc>
          <w:tcPr>
            <w:tcW w:w="971" w:type="dxa"/>
            <w:tcBorders>
              <w:top w:val="nil"/>
              <w:left w:val="nil"/>
              <w:bottom w:val="nil"/>
              <w:right w:val="single" w:color="auto" w:sz="4" w:space="0"/>
            </w:tcBorders>
            <w:shd w:val="clear" w:color="auto" w:fill="auto"/>
          </w:tcPr>
          <w:p w14:paraId="7F1D931A">
            <w:pPr>
              <w:spacing w:after="0" w:line="240" w:lineRule="auto"/>
              <w:jc w:val="left"/>
              <w:rPr>
                <w:rFonts w:ascii="Arial Narrow" w:hAnsi="Arial Narrow" w:eastAsia="Times New Roman" w:cs="Calibri"/>
                <w:b/>
                <w:bCs/>
                <w:sz w:val="24"/>
                <w:szCs w:val="24"/>
              </w:rPr>
            </w:pPr>
          </w:p>
        </w:tc>
        <w:tc>
          <w:tcPr>
            <w:tcW w:w="1783" w:type="dxa"/>
            <w:tcBorders>
              <w:top w:val="nil"/>
              <w:bottom w:val="nil"/>
              <w:right w:val="single" w:color="auto" w:sz="4" w:space="0"/>
            </w:tcBorders>
            <w:shd w:val="clear" w:color="auto" w:fill="auto"/>
            <w:noWrap/>
          </w:tcPr>
          <w:p w14:paraId="2E4A89D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42C379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shd w:val="clear" w:color="auto" w:fill="auto"/>
            <w:noWrap/>
          </w:tcPr>
          <w:p w14:paraId="1B2BB78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1D28CCF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38DE525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nil"/>
              <w:right w:val="single" w:color="auto" w:sz="4" w:space="0"/>
            </w:tcBorders>
            <w:shd w:val="clear" w:color="auto" w:fill="auto"/>
            <w:noWrap/>
          </w:tcPr>
          <w:p w14:paraId="71A4CCC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shd w:val="clear" w:color="auto" w:fill="auto"/>
            <w:noWrap/>
          </w:tcPr>
          <w:p w14:paraId="56FC63F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7974560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shd w:val="clear" w:color="auto" w:fill="auto"/>
            <w:noWrap/>
          </w:tcPr>
          <w:p w14:paraId="08B7D67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shd w:val="clear" w:color="auto" w:fill="auto"/>
            <w:noWrap/>
          </w:tcPr>
          <w:p w14:paraId="0D4927B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shd w:val="clear" w:color="auto" w:fill="auto"/>
            <w:noWrap/>
          </w:tcPr>
          <w:p w14:paraId="20DFF14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shd w:val="clear" w:color="auto" w:fill="auto"/>
            <w:noWrap/>
          </w:tcPr>
          <w:p w14:paraId="44BD1E31">
            <w:pPr>
              <w:spacing w:after="0" w:line="240" w:lineRule="auto"/>
              <w:jc w:val="left"/>
              <w:rPr>
                <w:rFonts w:ascii="Arial Narrow" w:hAnsi="Arial Narrow" w:eastAsia="Times New Roman" w:cs="Calibri"/>
                <w:color w:val="000000"/>
                <w:sz w:val="24"/>
                <w:szCs w:val="24"/>
              </w:rPr>
            </w:pPr>
          </w:p>
        </w:tc>
      </w:tr>
      <w:tr w14:paraId="4009121B">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single" w:color="auto" w:sz="4" w:space="0"/>
              <w:right w:val="single" w:color="auto" w:sz="4" w:space="0"/>
            </w:tcBorders>
            <w:shd w:val="clear" w:color="auto" w:fill="auto"/>
          </w:tcPr>
          <w:p w14:paraId="170A74DF">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990" w:type="dxa"/>
            <w:tcBorders>
              <w:top w:val="single" w:color="auto" w:sz="4" w:space="0"/>
              <w:left w:val="nil"/>
              <w:bottom w:val="single" w:color="auto" w:sz="4" w:space="0"/>
              <w:right w:val="single" w:color="auto" w:sz="4" w:space="0"/>
            </w:tcBorders>
            <w:shd w:val="clear" w:color="auto" w:fill="auto"/>
            <w:noWrap/>
          </w:tcPr>
          <w:p w14:paraId="5489DB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OPD, INCHARGE’S  OFFICE </w:t>
            </w:r>
          </w:p>
        </w:tc>
        <w:tc>
          <w:tcPr>
            <w:tcW w:w="971" w:type="dxa"/>
            <w:tcBorders>
              <w:top w:val="single" w:color="auto" w:sz="4" w:space="0"/>
              <w:left w:val="nil"/>
              <w:bottom w:val="single" w:color="auto" w:sz="4" w:space="0"/>
              <w:right w:val="single" w:color="auto" w:sz="4" w:space="0"/>
            </w:tcBorders>
            <w:shd w:val="clear" w:color="auto" w:fill="auto"/>
            <w:noWrap/>
          </w:tcPr>
          <w:p w14:paraId="7FAC630F">
            <w:pPr>
              <w:spacing w:after="0" w:line="240" w:lineRule="auto"/>
              <w:jc w:val="left"/>
              <w:rPr>
                <w:rFonts w:ascii="Arial Narrow" w:hAnsi="Arial Narrow" w:eastAsia="Times New Roman" w:cs="Calibri"/>
                <w:color w:val="000000"/>
                <w:sz w:val="24"/>
                <w:szCs w:val="24"/>
              </w:rPr>
            </w:pPr>
          </w:p>
        </w:tc>
        <w:tc>
          <w:tcPr>
            <w:tcW w:w="1783" w:type="dxa"/>
            <w:tcBorders>
              <w:top w:val="single" w:color="auto" w:sz="4" w:space="0"/>
              <w:bottom w:val="single" w:color="auto" w:sz="4" w:space="0"/>
              <w:right w:val="single" w:color="auto" w:sz="4" w:space="0"/>
            </w:tcBorders>
            <w:shd w:val="clear" w:color="auto" w:fill="auto"/>
            <w:noWrap/>
          </w:tcPr>
          <w:p w14:paraId="187CDE5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Padded seat and back rest </w:t>
            </w:r>
          </w:p>
          <w:p w14:paraId="73931C3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adjustable </w:t>
            </w:r>
          </w:p>
          <w:p w14:paraId="1C2038D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black in colour and has wheels.</w:t>
            </w:r>
          </w:p>
        </w:tc>
        <w:tc>
          <w:tcPr>
            <w:tcW w:w="990" w:type="dxa"/>
            <w:tcBorders>
              <w:top w:val="single" w:color="auto" w:sz="4" w:space="0"/>
              <w:left w:val="nil"/>
              <w:bottom w:val="single" w:color="auto" w:sz="4" w:space="0"/>
              <w:right w:val="single" w:color="auto" w:sz="4" w:space="0"/>
            </w:tcBorders>
            <w:shd w:val="clear" w:color="auto" w:fill="auto"/>
            <w:noWrap/>
          </w:tcPr>
          <w:p w14:paraId="31FB3A02">
            <w:pPr>
              <w:spacing w:after="0" w:line="240" w:lineRule="auto"/>
              <w:jc w:val="left"/>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shd w:val="clear" w:color="auto" w:fill="auto"/>
            <w:noWrap/>
            <w:vAlign w:val="top"/>
          </w:tcPr>
          <w:p w14:paraId="31BB03D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single" w:color="auto" w:sz="4" w:space="0"/>
              <w:left w:val="nil"/>
              <w:bottom w:val="single" w:color="auto" w:sz="4" w:space="0"/>
              <w:right w:val="single" w:color="auto" w:sz="4" w:space="0"/>
            </w:tcBorders>
            <w:shd w:val="clear" w:color="auto" w:fill="auto"/>
            <w:noWrap/>
            <w:vAlign w:val="top"/>
          </w:tcPr>
          <w:p w14:paraId="6E7498B6">
            <w:pPr>
              <w:spacing w:after="0" w:line="240" w:lineRule="auto"/>
              <w:jc w:val="left"/>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vAlign w:val="top"/>
          </w:tcPr>
          <w:p w14:paraId="156FE5B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single" w:color="auto" w:sz="4" w:space="0"/>
              <w:left w:val="nil"/>
              <w:bottom w:val="single" w:color="auto" w:sz="4" w:space="0"/>
              <w:right w:val="single" w:color="auto" w:sz="4" w:space="0"/>
            </w:tcBorders>
            <w:shd w:val="clear" w:color="auto" w:fill="auto"/>
            <w:noWrap/>
          </w:tcPr>
          <w:p w14:paraId="1A9ED7AF">
            <w:pPr>
              <w:spacing w:after="0" w:line="240" w:lineRule="auto"/>
              <w:jc w:val="left"/>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shd w:val="clear" w:color="auto" w:fill="auto"/>
            <w:noWrap/>
          </w:tcPr>
          <w:p w14:paraId="52E41204">
            <w:pPr>
              <w:spacing w:after="0" w:line="240" w:lineRule="auto"/>
              <w:jc w:val="left"/>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shd w:val="clear" w:color="auto" w:fill="auto"/>
            <w:noWrap/>
          </w:tcPr>
          <w:p w14:paraId="4A47A38E">
            <w:pPr>
              <w:spacing w:after="0" w:line="240" w:lineRule="auto"/>
              <w:jc w:val="left"/>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shd w:val="clear" w:color="auto" w:fill="auto"/>
            <w:noWrap/>
          </w:tcPr>
          <w:p w14:paraId="56962CF5">
            <w:pPr>
              <w:spacing w:after="0" w:line="240" w:lineRule="auto"/>
              <w:jc w:val="left"/>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shd w:val="clear" w:color="auto" w:fill="auto"/>
            <w:noWrap/>
          </w:tcPr>
          <w:p w14:paraId="270BBB8E">
            <w:pPr>
              <w:spacing w:after="0" w:line="240" w:lineRule="auto"/>
              <w:jc w:val="left"/>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shd w:val="clear" w:color="auto" w:fill="auto"/>
            <w:noWrap/>
          </w:tcPr>
          <w:p w14:paraId="3C2FC6B1">
            <w:pPr>
              <w:spacing w:after="0" w:line="240" w:lineRule="auto"/>
              <w:jc w:val="left"/>
              <w:rPr>
                <w:rFonts w:ascii="Arial Narrow" w:hAnsi="Arial Narrow" w:eastAsia="Times New Roman" w:cs="Calibri"/>
                <w:color w:val="000000"/>
                <w:sz w:val="24"/>
                <w:szCs w:val="24"/>
              </w:rPr>
            </w:pPr>
          </w:p>
        </w:tc>
        <w:tc>
          <w:tcPr>
            <w:tcW w:w="1241" w:type="dxa"/>
            <w:tcBorders>
              <w:top w:val="single" w:color="auto" w:sz="4" w:space="0"/>
              <w:left w:val="nil"/>
              <w:bottom w:val="single" w:color="auto" w:sz="4" w:space="0"/>
              <w:right w:val="single" w:color="auto" w:sz="8" w:space="0"/>
            </w:tcBorders>
            <w:shd w:val="clear" w:color="auto" w:fill="auto"/>
            <w:noWrap/>
          </w:tcPr>
          <w:p w14:paraId="7A857F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8 pieces at the facility</w:t>
            </w:r>
          </w:p>
        </w:tc>
      </w:tr>
      <w:tr w14:paraId="42D1C9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90789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8A1C52">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FA96DA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5D6399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F8BBA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2663B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BC134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717B5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496407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1FEDF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617B96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D7AC9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5B50F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A867BE">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829CCC">
            <w:pPr>
              <w:spacing w:after="0" w:line="240" w:lineRule="auto"/>
              <w:jc w:val="left"/>
              <w:rPr>
                <w:rFonts w:ascii="Arial Narrow" w:hAnsi="Arial Narrow" w:eastAsia="Times New Roman" w:cs="Calibri"/>
                <w:color w:val="000000"/>
                <w:sz w:val="24"/>
                <w:szCs w:val="24"/>
              </w:rPr>
            </w:pPr>
          </w:p>
        </w:tc>
      </w:tr>
      <w:tr w14:paraId="78D0AA2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F643DE">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990" w:type="dxa"/>
            <w:tcBorders>
              <w:top w:val="nil"/>
              <w:left w:val="nil"/>
              <w:bottom w:val="single" w:color="auto" w:sz="4" w:space="0"/>
              <w:right w:val="single" w:color="auto" w:sz="4" w:space="0"/>
            </w:tcBorders>
            <w:shd w:val="clear" w:color="auto" w:fill="auto"/>
            <w:noWrap/>
          </w:tcPr>
          <w:p w14:paraId="515086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OPD</w:t>
            </w:r>
          </w:p>
        </w:tc>
        <w:tc>
          <w:tcPr>
            <w:tcW w:w="971" w:type="dxa"/>
            <w:tcBorders>
              <w:top w:val="nil"/>
              <w:left w:val="nil"/>
              <w:bottom w:val="single" w:color="auto" w:sz="4" w:space="0"/>
              <w:right w:val="single" w:color="auto" w:sz="4" w:space="0"/>
            </w:tcBorders>
            <w:shd w:val="clear" w:color="auto" w:fill="auto"/>
            <w:noWrap/>
          </w:tcPr>
          <w:p w14:paraId="7FB3D6C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9BF1A5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wooden brown in colour with a flat top and drawers </w:t>
            </w:r>
          </w:p>
        </w:tc>
        <w:tc>
          <w:tcPr>
            <w:tcW w:w="990" w:type="dxa"/>
            <w:tcBorders>
              <w:top w:val="nil"/>
              <w:left w:val="nil"/>
              <w:bottom w:val="single" w:color="auto" w:sz="4" w:space="0"/>
              <w:right w:val="single" w:color="auto" w:sz="4" w:space="0"/>
            </w:tcBorders>
            <w:shd w:val="clear" w:color="auto" w:fill="auto"/>
            <w:noWrap/>
          </w:tcPr>
          <w:p w14:paraId="3866F25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B0B224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C582A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703816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EFCB05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FD7A24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C55EA6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35E89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DDB2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01686B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1F41904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1 piece and in use.</w:t>
            </w:r>
          </w:p>
        </w:tc>
      </w:tr>
      <w:tr w14:paraId="5DE0C3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B7FB7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CC79F6">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0A9E56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9884BF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AADF9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21ADB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9A76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8AADD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713749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42F80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2681F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DEC48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D363E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46936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E2AF9D">
            <w:pPr>
              <w:spacing w:after="0" w:line="240" w:lineRule="auto"/>
              <w:jc w:val="left"/>
              <w:rPr>
                <w:rFonts w:ascii="Arial Narrow" w:hAnsi="Arial Narrow" w:eastAsia="Times New Roman" w:cs="Calibri"/>
                <w:color w:val="000000"/>
                <w:sz w:val="24"/>
                <w:szCs w:val="24"/>
              </w:rPr>
            </w:pPr>
          </w:p>
        </w:tc>
      </w:tr>
      <w:tr w14:paraId="25B52A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240A18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990" w:type="dxa"/>
            <w:tcBorders>
              <w:top w:val="nil"/>
              <w:left w:val="nil"/>
              <w:bottom w:val="single" w:color="auto" w:sz="4" w:space="0"/>
              <w:right w:val="single" w:color="auto" w:sz="4" w:space="0"/>
            </w:tcBorders>
            <w:shd w:val="clear" w:color="auto" w:fill="auto"/>
            <w:noWrap/>
          </w:tcPr>
          <w:p w14:paraId="4F29C4D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2510248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2C53402">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Metallic with drawers foe keeping in files</w:t>
            </w:r>
          </w:p>
        </w:tc>
        <w:tc>
          <w:tcPr>
            <w:tcW w:w="990" w:type="dxa"/>
            <w:tcBorders>
              <w:top w:val="nil"/>
              <w:left w:val="nil"/>
              <w:bottom w:val="single" w:color="auto" w:sz="4" w:space="0"/>
              <w:right w:val="single" w:color="auto" w:sz="4" w:space="0"/>
            </w:tcBorders>
            <w:shd w:val="clear" w:color="auto" w:fill="auto"/>
            <w:noWrap/>
          </w:tcPr>
          <w:p w14:paraId="3C3D6D2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AC0671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25FE6E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61E402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3EE3B0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D254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ECD126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61083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ECF36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FE728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131386B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3 piece and in use.</w:t>
            </w:r>
          </w:p>
        </w:tc>
      </w:tr>
      <w:tr w14:paraId="77B3156F">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BAF8C2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639060">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810A54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AF84B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9E8F5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5827A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95CB9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9BF13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D1993E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F0F77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CD5042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799B1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B7829A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E1B9B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2F3ED0B6">
            <w:pPr>
              <w:spacing w:after="0" w:line="240" w:lineRule="auto"/>
              <w:jc w:val="left"/>
              <w:rPr>
                <w:rFonts w:ascii="Arial Narrow" w:hAnsi="Arial Narrow" w:eastAsia="Times New Roman" w:cs="Calibri"/>
                <w:color w:val="000000"/>
                <w:sz w:val="24"/>
                <w:szCs w:val="24"/>
              </w:rPr>
            </w:pPr>
          </w:p>
        </w:tc>
      </w:tr>
      <w:tr w14:paraId="08A548E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59C74D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990" w:type="dxa"/>
            <w:tcBorders>
              <w:top w:val="nil"/>
              <w:left w:val="nil"/>
              <w:bottom w:val="single" w:color="auto" w:sz="4" w:space="0"/>
              <w:right w:val="single" w:color="auto" w:sz="4" w:space="0"/>
            </w:tcBorders>
            <w:shd w:val="clear" w:color="auto" w:fill="auto"/>
            <w:noWrap/>
          </w:tcPr>
          <w:p w14:paraId="5C9FC5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49DB62C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200D132">
            <w:pPr>
              <w:spacing w:after="0" w:line="240" w:lineRule="auto"/>
              <w:jc w:val="left"/>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758DFFC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1BBB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990" w:type="dxa"/>
            <w:tcBorders>
              <w:top w:val="nil"/>
              <w:left w:val="nil"/>
              <w:bottom w:val="single" w:color="auto" w:sz="4" w:space="0"/>
              <w:right w:val="single" w:color="auto" w:sz="4" w:space="0"/>
            </w:tcBorders>
            <w:shd w:val="clear" w:color="auto" w:fill="auto"/>
            <w:noWrap/>
          </w:tcPr>
          <w:p w14:paraId="74F4642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EEF80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C166B0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07FD80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0D09C1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0D6BB3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94501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81438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4" w:space="0"/>
            </w:tcBorders>
            <w:shd w:val="clear" w:color="auto" w:fill="auto"/>
            <w:noWrap/>
          </w:tcPr>
          <w:p w14:paraId="323274F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Constructed by UGIFT </w:t>
            </w:r>
          </w:p>
        </w:tc>
      </w:tr>
      <w:tr w14:paraId="0CB62E89">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E007EC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903DAA">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E0D7B3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6B701F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C3638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C272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BAE0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B4583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EF9A6D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AD62B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F500BD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3276BB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FC6012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914A90">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790834D4">
            <w:pPr>
              <w:spacing w:after="0" w:line="240" w:lineRule="auto"/>
              <w:jc w:val="left"/>
              <w:rPr>
                <w:rFonts w:ascii="Arial Narrow" w:hAnsi="Arial Narrow" w:eastAsia="Times New Roman" w:cs="Calibri"/>
                <w:color w:val="000000"/>
                <w:sz w:val="24"/>
                <w:szCs w:val="24"/>
              </w:rPr>
            </w:pPr>
          </w:p>
        </w:tc>
      </w:tr>
      <w:tr w14:paraId="4732A3AA">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0783CFA">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990" w:type="dxa"/>
            <w:tcBorders>
              <w:top w:val="nil"/>
              <w:left w:val="nil"/>
              <w:bottom w:val="single" w:color="auto" w:sz="4" w:space="0"/>
              <w:right w:val="single" w:color="auto" w:sz="4" w:space="0"/>
            </w:tcBorders>
            <w:shd w:val="clear" w:color="auto" w:fill="auto"/>
            <w:noWrap/>
          </w:tcPr>
          <w:p w14:paraId="4897FF6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STAFF QUARTER</w:t>
            </w:r>
          </w:p>
        </w:tc>
        <w:tc>
          <w:tcPr>
            <w:tcW w:w="971" w:type="dxa"/>
            <w:tcBorders>
              <w:top w:val="nil"/>
              <w:left w:val="nil"/>
              <w:bottom w:val="single" w:color="auto" w:sz="4" w:space="0"/>
              <w:right w:val="single" w:color="auto" w:sz="4" w:space="0"/>
            </w:tcBorders>
            <w:shd w:val="clear" w:color="auto" w:fill="auto"/>
            <w:noWrap/>
          </w:tcPr>
          <w:p w14:paraId="155F270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8C73D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A0515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301C8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990" w:type="dxa"/>
            <w:tcBorders>
              <w:top w:val="nil"/>
              <w:left w:val="nil"/>
              <w:bottom w:val="single" w:color="auto" w:sz="4" w:space="0"/>
              <w:right w:val="single" w:color="auto" w:sz="4" w:space="0"/>
            </w:tcBorders>
            <w:shd w:val="clear" w:color="auto" w:fill="auto"/>
            <w:noWrap/>
          </w:tcPr>
          <w:p w14:paraId="722E73E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50D6CD">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7654BC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03470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F4C4C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760F6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47E01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76BFEE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vAlign w:val="top"/>
          </w:tcPr>
          <w:p w14:paraId="440B9BF0">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Constructed by UGIFT </w:t>
            </w:r>
          </w:p>
        </w:tc>
      </w:tr>
      <w:tr w14:paraId="38759FF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41EECA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69A4D1">
            <w:pPr>
              <w:spacing w:after="0" w:line="240" w:lineRule="auto"/>
              <w:jc w:val="left"/>
              <w:rPr>
                <w:rFonts w:hint="default" w:ascii="Arial Narrow" w:hAnsi="Arial Narrow" w:eastAsia="Times New Roman" w:cs="Calibri"/>
                <w:color w:val="000000"/>
                <w:sz w:val="24"/>
                <w:szCs w:val="24"/>
                <w:lang w:val="en-US"/>
              </w:rPr>
            </w:pPr>
          </w:p>
        </w:tc>
        <w:tc>
          <w:tcPr>
            <w:tcW w:w="971" w:type="dxa"/>
            <w:tcBorders>
              <w:top w:val="nil"/>
              <w:left w:val="nil"/>
              <w:bottom w:val="single" w:color="auto" w:sz="4" w:space="0"/>
              <w:right w:val="single" w:color="auto" w:sz="4" w:space="0"/>
            </w:tcBorders>
            <w:shd w:val="clear" w:color="auto" w:fill="auto"/>
            <w:noWrap/>
          </w:tcPr>
          <w:p w14:paraId="589A9F6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1E312C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BF7AE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ADDEB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06F5F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B6A13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52E335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0D7118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5568E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73C2B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1C2B4D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63A447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3AD11F2C">
            <w:pPr>
              <w:spacing w:after="0" w:line="240" w:lineRule="auto"/>
              <w:jc w:val="left"/>
              <w:rPr>
                <w:rFonts w:ascii="Arial Narrow" w:hAnsi="Arial Narrow" w:eastAsia="Times New Roman" w:cs="Calibri"/>
                <w:color w:val="000000"/>
                <w:sz w:val="24"/>
                <w:szCs w:val="24"/>
              </w:rPr>
            </w:pPr>
          </w:p>
        </w:tc>
      </w:tr>
    </w:tbl>
    <w:p w14:paraId="232EA1F2">
      <w:pPr>
        <w:spacing w:after="0" w:line="240" w:lineRule="auto"/>
        <w:jc w:val="left"/>
        <w:rPr>
          <w:rFonts w:ascii="Arial Narrow" w:hAnsi="Arial Narrow" w:eastAsia="MS Gothic"/>
          <w:b/>
          <w:bCs/>
          <w:color w:val="082A75"/>
          <w:sz w:val="24"/>
          <w:szCs w:val="24"/>
        </w:rPr>
      </w:pPr>
    </w:p>
    <w:p w14:paraId="305C280E">
      <w:pPr>
        <w:spacing w:after="0" w:line="240" w:lineRule="auto"/>
        <w:jc w:val="left"/>
        <w:rPr>
          <w:rFonts w:hint="default" w:ascii="Times New Roman" w:hAnsi="Times New Roman" w:eastAsia="MS Gothic" w:cs="Times New Roman"/>
          <w:b/>
          <w:bCs/>
          <w:color w:val="082A75"/>
          <w:sz w:val="24"/>
          <w:szCs w:val="24"/>
        </w:rPr>
      </w:pPr>
      <w:r>
        <w:rPr>
          <w:rFonts w:hint="default" w:ascii="Times New Roman" w:hAnsi="Times New Roman" w:eastAsia="SimSun" w:cs="Times New Roman"/>
          <w:b/>
          <w:bCs/>
          <w:sz w:val="24"/>
          <w:szCs w:val="24"/>
        </w:rPr>
        <w:t>PICTURES OF ASSETS VISITED AND VERIFIED</w:t>
      </w:r>
    </w:p>
    <w:p w14:paraId="0712847D">
      <w:pPr>
        <w:spacing w:after="0" w:line="240" w:lineRule="auto"/>
        <w:jc w:val="left"/>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2030095" cy="1522730"/>
            <wp:effectExtent l="0" t="0" r="1270" b="8255"/>
            <wp:docPr id="1" name="Picture 1" descr="20260825_13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825_134736[1]"/>
                    <pic:cNvPicPr>
                      <a:picLocks noChangeAspect="1"/>
                    </pic:cNvPicPr>
                  </pic:nvPicPr>
                  <pic:blipFill>
                    <a:blip r:embed="rId8"/>
                    <a:stretch>
                      <a:fillRect/>
                    </a:stretch>
                  </pic:blipFill>
                  <pic:spPr>
                    <a:xfrm rot="5400000">
                      <a:off x="0" y="0"/>
                      <a:ext cx="2030095" cy="152273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068195" cy="1551305"/>
            <wp:effectExtent l="0" t="0" r="10795" b="8255"/>
            <wp:docPr id="2" name="Picture 2" descr="20260825_134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60825_134743[1]"/>
                    <pic:cNvPicPr>
                      <a:picLocks noChangeAspect="1"/>
                    </pic:cNvPicPr>
                  </pic:nvPicPr>
                  <pic:blipFill>
                    <a:blip r:embed="rId9"/>
                    <a:stretch>
                      <a:fillRect/>
                    </a:stretch>
                  </pic:blipFill>
                  <pic:spPr>
                    <a:xfrm rot="5400000">
                      <a:off x="0" y="0"/>
                      <a:ext cx="2068195" cy="155130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042160" cy="1731645"/>
            <wp:effectExtent l="0" t="0" r="1905" b="15240"/>
            <wp:docPr id="3" name="Picture 3" descr="20260825_134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260825_134826[2]"/>
                    <pic:cNvPicPr>
                      <a:picLocks noChangeAspect="1"/>
                    </pic:cNvPicPr>
                  </pic:nvPicPr>
                  <pic:blipFill>
                    <a:blip r:embed="rId10"/>
                    <a:stretch>
                      <a:fillRect/>
                    </a:stretch>
                  </pic:blipFill>
                  <pic:spPr>
                    <a:xfrm rot="5400000">
                      <a:off x="0" y="0"/>
                      <a:ext cx="2042160" cy="173164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020570" cy="1722755"/>
            <wp:effectExtent l="0" t="0" r="10795" b="17780"/>
            <wp:docPr id="4" name="Picture 4" descr="20260825_134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0260825_134837[1]"/>
                    <pic:cNvPicPr>
                      <a:picLocks noChangeAspect="1"/>
                    </pic:cNvPicPr>
                  </pic:nvPicPr>
                  <pic:blipFill>
                    <a:blip r:embed="rId11"/>
                    <a:stretch>
                      <a:fillRect/>
                    </a:stretch>
                  </pic:blipFill>
                  <pic:spPr>
                    <a:xfrm rot="5400000">
                      <a:off x="0" y="0"/>
                      <a:ext cx="2020570" cy="172275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004060" cy="1636395"/>
            <wp:effectExtent l="0" t="0" r="1905" b="15240"/>
            <wp:docPr id="5" name="Picture 5" descr="20260825_13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60825_135018[1]"/>
                    <pic:cNvPicPr>
                      <a:picLocks noChangeAspect="1"/>
                    </pic:cNvPicPr>
                  </pic:nvPicPr>
                  <pic:blipFill>
                    <a:blip r:embed="rId12"/>
                    <a:stretch>
                      <a:fillRect/>
                    </a:stretch>
                  </pic:blipFill>
                  <pic:spPr>
                    <a:xfrm rot="5400000">
                      <a:off x="0" y="0"/>
                      <a:ext cx="2004060" cy="1636395"/>
                    </a:xfrm>
                    <a:prstGeom prst="rect">
                      <a:avLst/>
                    </a:prstGeom>
                  </pic:spPr>
                </pic:pic>
              </a:graphicData>
            </a:graphic>
          </wp:inline>
        </w:drawing>
      </w:r>
    </w:p>
    <w:p w14:paraId="116F497C">
      <w:pPr>
        <w:spacing w:after="0" w:line="240" w:lineRule="auto"/>
        <w:jc w:val="both"/>
        <w:rPr>
          <w:rFonts w:ascii="Arial Narrow" w:hAnsi="Arial Narrow" w:eastAsia="MS Gothic"/>
          <w:b/>
          <w:bCs/>
          <w:color w:val="082A75"/>
          <w:sz w:val="24"/>
          <w:szCs w:val="24"/>
        </w:rPr>
      </w:pPr>
    </w:p>
    <w:p w14:paraId="0FECD461">
      <w:pPr>
        <w:spacing w:after="0" w:line="240" w:lineRule="auto"/>
        <w:jc w:val="both"/>
        <w:rPr>
          <w:rFonts w:ascii="Arial Narrow" w:hAnsi="Arial Narrow" w:eastAsia="MS Gothic"/>
          <w:b/>
          <w:bCs/>
          <w:color w:val="082A75"/>
          <w:sz w:val="24"/>
          <w:szCs w:val="24"/>
        </w:rPr>
      </w:pPr>
    </w:p>
    <w:p w14:paraId="5E471A75">
      <w:pPr>
        <w:spacing w:after="0" w:line="240" w:lineRule="auto"/>
        <w:jc w:val="both"/>
        <w:rPr>
          <w:rFonts w:ascii="Arial Narrow" w:hAnsi="Arial Narrow" w:eastAsia="MS Gothic"/>
          <w:b/>
          <w:bCs/>
          <w:color w:val="082A75"/>
          <w:sz w:val="24"/>
          <w:szCs w:val="24"/>
        </w:rPr>
      </w:pPr>
    </w:p>
    <w:p w14:paraId="73D1D319">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2220595" cy="1665605"/>
            <wp:effectExtent l="0" t="0" r="10795" b="8255"/>
            <wp:docPr id="6" name="Picture 6" descr="20260825_135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60825_135025[1]"/>
                    <pic:cNvPicPr>
                      <a:picLocks noChangeAspect="1"/>
                    </pic:cNvPicPr>
                  </pic:nvPicPr>
                  <pic:blipFill>
                    <a:blip r:embed="rId13"/>
                    <a:stretch>
                      <a:fillRect/>
                    </a:stretch>
                  </pic:blipFill>
                  <pic:spPr>
                    <a:xfrm rot="5400000">
                      <a:off x="0" y="0"/>
                      <a:ext cx="2220595" cy="166560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223135" cy="1667510"/>
            <wp:effectExtent l="0" t="0" r="8890" b="5715"/>
            <wp:docPr id="7" name="Picture 7" descr="20260825_135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260825_135054[2]"/>
                    <pic:cNvPicPr>
                      <a:picLocks noChangeAspect="1"/>
                    </pic:cNvPicPr>
                  </pic:nvPicPr>
                  <pic:blipFill>
                    <a:blip r:embed="rId14"/>
                    <a:stretch>
                      <a:fillRect/>
                    </a:stretch>
                  </pic:blipFill>
                  <pic:spPr>
                    <a:xfrm rot="5400000">
                      <a:off x="0" y="0"/>
                      <a:ext cx="2223135" cy="166751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587500" cy="2198370"/>
            <wp:effectExtent l="0" t="0" r="12700" b="11430"/>
            <wp:docPr id="8" name="Picture 8" descr="20260825_135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0260825_135350[1]"/>
                    <pic:cNvPicPr>
                      <a:picLocks noChangeAspect="1"/>
                    </pic:cNvPicPr>
                  </pic:nvPicPr>
                  <pic:blipFill>
                    <a:blip r:embed="rId15"/>
                    <a:stretch>
                      <a:fillRect/>
                    </a:stretch>
                  </pic:blipFill>
                  <pic:spPr>
                    <a:xfrm>
                      <a:off x="0" y="0"/>
                      <a:ext cx="1587500" cy="219837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207260" cy="1427480"/>
            <wp:effectExtent l="0" t="0" r="1270" b="2540"/>
            <wp:docPr id="9" name="Picture 9" descr="20260825_135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0260825_135356[1]"/>
                    <pic:cNvPicPr>
                      <a:picLocks noChangeAspect="1"/>
                    </pic:cNvPicPr>
                  </pic:nvPicPr>
                  <pic:blipFill>
                    <a:blip r:embed="rId16"/>
                    <a:stretch>
                      <a:fillRect/>
                    </a:stretch>
                  </pic:blipFill>
                  <pic:spPr>
                    <a:xfrm rot="5400000">
                      <a:off x="0" y="0"/>
                      <a:ext cx="2207260" cy="142748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172335" cy="1779270"/>
            <wp:effectExtent l="0" t="0" r="11430" b="18415"/>
            <wp:docPr id="10" name="Picture 10" descr="20260825_135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0260825_135811[1]"/>
                    <pic:cNvPicPr>
                      <a:picLocks noChangeAspect="1"/>
                    </pic:cNvPicPr>
                  </pic:nvPicPr>
                  <pic:blipFill>
                    <a:blip r:embed="rId17"/>
                    <a:stretch>
                      <a:fillRect/>
                    </a:stretch>
                  </pic:blipFill>
                  <pic:spPr>
                    <a:xfrm rot="5400000">
                      <a:off x="0" y="0"/>
                      <a:ext cx="2172335" cy="1779270"/>
                    </a:xfrm>
                    <a:prstGeom prst="rect">
                      <a:avLst/>
                    </a:prstGeom>
                  </pic:spPr>
                </pic:pic>
              </a:graphicData>
            </a:graphic>
          </wp:inline>
        </w:drawing>
      </w:r>
    </w:p>
    <w:p w14:paraId="178DAD8F">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2012950" cy="1683385"/>
            <wp:effectExtent l="0" t="0" r="12065" b="6350"/>
            <wp:docPr id="11" name="Picture 11" descr="20260825_135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260825_135940[1]"/>
                    <pic:cNvPicPr>
                      <a:picLocks noChangeAspect="1"/>
                    </pic:cNvPicPr>
                  </pic:nvPicPr>
                  <pic:blipFill>
                    <a:blip r:embed="rId18"/>
                    <a:stretch>
                      <a:fillRect/>
                    </a:stretch>
                  </pic:blipFill>
                  <pic:spPr>
                    <a:xfrm rot="5400000">
                      <a:off x="0" y="0"/>
                      <a:ext cx="2012950" cy="168338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004695" cy="1607820"/>
            <wp:effectExtent l="0" t="0" r="11430" b="14605"/>
            <wp:docPr id="12" name="Picture 12" descr="20260825_140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0260825_140114[1]"/>
                    <pic:cNvPicPr>
                      <a:picLocks noChangeAspect="1"/>
                    </pic:cNvPicPr>
                  </pic:nvPicPr>
                  <pic:blipFill>
                    <a:blip r:embed="rId19"/>
                    <a:stretch>
                      <a:fillRect/>
                    </a:stretch>
                  </pic:blipFill>
                  <pic:spPr>
                    <a:xfrm rot="5400000">
                      <a:off x="0" y="0"/>
                      <a:ext cx="2004695" cy="16078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91995" cy="1588770"/>
            <wp:effectExtent l="0" t="0" r="11430" b="8255"/>
            <wp:docPr id="13" name="Picture 13" descr="20260825_140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0260825_140133[1]"/>
                    <pic:cNvPicPr>
                      <a:picLocks noChangeAspect="1"/>
                    </pic:cNvPicPr>
                  </pic:nvPicPr>
                  <pic:blipFill>
                    <a:blip r:embed="rId20"/>
                    <a:stretch>
                      <a:fillRect/>
                    </a:stretch>
                  </pic:blipFill>
                  <pic:spPr>
                    <a:xfrm rot="5400000">
                      <a:off x="0" y="0"/>
                      <a:ext cx="1991995" cy="158877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91360" cy="1531620"/>
            <wp:effectExtent l="0" t="0" r="11430" b="8890"/>
            <wp:docPr id="14" name="Picture 14" descr="20260825_140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260825_140144[1]"/>
                    <pic:cNvPicPr>
                      <a:picLocks noChangeAspect="1"/>
                    </pic:cNvPicPr>
                  </pic:nvPicPr>
                  <pic:blipFill>
                    <a:blip r:embed="rId21"/>
                    <a:stretch>
                      <a:fillRect/>
                    </a:stretch>
                  </pic:blipFill>
                  <pic:spPr>
                    <a:xfrm rot="5400000">
                      <a:off x="0" y="0"/>
                      <a:ext cx="1991360" cy="15316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013585" cy="1709420"/>
            <wp:effectExtent l="0" t="0" r="5080" b="5715"/>
            <wp:docPr id="15" name="Picture 15" descr="20260825_140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0260825_140208[2]"/>
                    <pic:cNvPicPr>
                      <a:picLocks noChangeAspect="1"/>
                    </pic:cNvPicPr>
                  </pic:nvPicPr>
                  <pic:blipFill>
                    <a:blip r:embed="rId22"/>
                    <a:stretch>
                      <a:fillRect/>
                    </a:stretch>
                  </pic:blipFill>
                  <pic:spPr>
                    <a:xfrm rot="5400000">
                      <a:off x="0" y="0"/>
                      <a:ext cx="2013585" cy="1709420"/>
                    </a:xfrm>
                    <a:prstGeom prst="rect">
                      <a:avLst/>
                    </a:prstGeom>
                  </pic:spPr>
                </pic:pic>
              </a:graphicData>
            </a:graphic>
          </wp:inline>
        </w:drawing>
      </w:r>
    </w:p>
    <w:p w14:paraId="17584E39">
      <w:pPr>
        <w:spacing w:after="0" w:line="240" w:lineRule="auto"/>
        <w:jc w:val="both"/>
        <w:rPr>
          <w:rFonts w:hint="default" w:ascii="Arial Narrow" w:hAnsi="Arial Narrow" w:eastAsia="MS Gothic"/>
          <w:b/>
          <w:bCs/>
          <w:color w:val="082A75"/>
          <w:sz w:val="24"/>
          <w:szCs w:val="24"/>
          <w:lang w:val="en-US"/>
        </w:rPr>
      </w:pPr>
    </w:p>
    <w:p w14:paraId="7A008E87">
      <w:pPr>
        <w:spacing w:after="0" w:line="240" w:lineRule="auto"/>
        <w:jc w:val="both"/>
        <w:rPr>
          <w:rFonts w:hint="default" w:ascii="Arial Narrow" w:hAnsi="Arial Narrow" w:eastAsia="MS Gothic"/>
          <w:b/>
          <w:bCs/>
          <w:color w:val="082A75"/>
          <w:sz w:val="24"/>
          <w:szCs w:val="24"/>
          <w:lang w:val="en-US"/>
        </w:rPr>
      </w:pPr>
    </w:p>
    <w:p w14:paraId="21F572ED">
      <w:pPr>
        <w:spacing w:after="0" w:line="240" w:lineRule="auto"/>
        <w:jc w:val="both"/>
        <w:rPr>
          <w:rFonts w:hint="default" w:ascii="Arial Narrow" w:hAnsi="Arial Narrow" w:eastAsia="MS Gothic"/>
          <w:b/>
          <w:bCs/>
          <w:color w:val="082A75"/>
          <w:sz w:val="24"/>
          <w:szCs w:val="24"/>
          <w:lang w:val="en-US"/>
        </w:rPr>
      </w:pPr>
    </w:p>
    <w:p w14:paraId="53F8E202">
      <w:pPr>
        <w:spacing w:after="0" w:line="240" w:lineRule="auto"/>
        <w:jc w:val="both"/>
        <w:rPr>
          <w:rFonts w:hint="default" w:ascii="Arial Narrow" w:hAnsi="Arial Narrow" w:eastAsia="MS Gothic"/>
          <w:b/>
          <w:bCs/>
          <w:color w:val="082A75"/>
          <w:sz w:val="24"/>
          <w:szCs w:val="24"/>
          <w:lang w:val="en-US"/>
        </w:rPr>
      </w:pPr>
    </w:p>
    <w:p w14:paraId="7617B133">
      <w:pPr>
        <w:spacing w:after="0" w:line="240" w:lineRule="auto"/>
        <w:jc w:val="both"/>
        <w:rPr>
          <w:rFonts w:hint="default" w:ascii="Arial Narrow" w:hAnsi="Arial Narrow" w:eastAsia="MS Gothic"/>
          <w:b/>
          <w:bCs/>
          <w:color w:val="082A75"/>
          <w:sz w:val="24"/>
          <w:szCs w:val="24"/>
          <w:lang w:val="en-US"/>
        </w:rPr>
      </w:pPr>
    </w:p>
    <w:p w14:paraId="7FC244D7">
      <w:pPr>
        <w:spacing w:after="0" w:line="240" w:lineRule="auto"/>
        <w:jc w:val="both"/>
        <w:rPr>
          <w:rFonts w:hint="default" w:ascii="Arial Narrow" w:hAnsi="Arial Narrow" w:eastAsia="MS Gothic"/>
          <w:b/>
          <w:bCs/>
          <w:color w:val="082A75"/>
          <w:sz w:val="24"/>
          <w:szCs w:val="24"/>
          <w:lang w:val="en-US"/>
        </w:rPr>
      </w:pPr>
    </w:p>
    <w:p w14:paraId="393C70F5">
      <w:pPr>
        <w:spacing w:after="0" w:line="240" w:lineRule="auto"/>
        <w:jc w:val="both"/>
        <w:rPr>
          <w:rFonts w:hint="default" w:ascii="Arial Narrow" w:hAnsi="Arial Narrow" w:eastAsia="MS Gothic"/>
          <w:b/>
          <w:bCs/>
          <w:color w:val="082A75"/>
          <w:sz w:val="24"/>
          <w:szCs w:val="24"/>
          <w:lang w:val="en-US"/>
        </w:rPr>
      </w:pPr>
    </w:p>
    <w:p w14:paraId="5E4B3A6B">
      <w:pPr>
        <w:spacing w:after="0" w:line="240" w:lineRule="auto"/>
        <w:jc w:val="both"/>
        <w:rPr>
          <w:rFonts w:hint="default" w:ascii="Arial Narrow" w:hAnsi="Arial Narrow" w:eastAsia="MS Gothic"/>
          <w:b/>
          <w:bCs/>
          <w:color w:val="082A75"/>
          <w:sz w:val="24"/>
          <w:szCs w:val="24"/>
          <w:lang w:val="en-US"/>
        </w:rPr>
      </w:pPr>
    </w:p>
    <w:p w14:paraId="3479B5E0">
      <w:pPr>
        <w:spacing w:after="0" w:line="240" w:lineRule="auto"/>
        <w:jc w:val="both"/>
        <w:rPr>
          <w:rFonts w:hint="default" w:ascii="Arial Narrow" w:hAnsi="Arial Narrow" w:eastAsia="MS Gothic"/>
          <w:b/>
          <w:bCs/>
          <w:color w:val="082A75"/>
          <w:sz w:val="24"/>
          <w:szCs w:val="24"/>
          <w:lang w:val="en-US"/>
        </w:rPr>
        <w:sectPr>
          <w:pgSz w:w="16838" w:h="11906" w:orient="landscape"/>
          <w:pgMar w:top="1440" w:right="1440" w:bottom="1440" w:left="1440" w:header="720" w:footer="720" w:gutter="0"/>
          <w:cols w:space="720" w:num="1"/>
          <w:docGrid w:linePitch="360" w:charSpace="0"/>
        </w:sectPr>
      </w:pPr>
      <w:bookmarkStart w:id="1" w:name="_GoBack"/>
      <w:r>
        <w:rPr>
          <w:rFonts w:hint="default" w:ascii="Arial Narrow" w:hAnsi="Arial Narrow" w:eastAsia="MS Gothic"/>
          <w:b/>
          <w:bCs/>
          <w:color w:val="082A75"/>
          <w:sz w:val="24"/>
          <w:szCs w:val="24"/>
          <w:lang w:val="en-US"/>
        </w:rPr>
        <w:drawing>
          <wp:inline distT="0" distB="0" distL="114300" distR="114300">
            <wp:extent cx="1776095" cy="1617980"/>
            <wp:effectExtent l="0" t="0" r="1270" b="14605"/>
            <wp:docPr id="18" name="Picture 18" descr="20260825_134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0260825_134826[2]"/>
                    <pic:cNvPicPr>
                      <a:picLocks noChangeAspect="1"/>
                    </pic:cNvPicPr>
                  </pic:nvPicPr>
                  <pic:blipFill>
                    <a:blip r:embed="rId10"/>
                    <a:stretch>
                      <a:fillRect/>
                    </a:stretch>
                  </pic:blipFill>
                  <pic:spPr>
                    <a:xfrm rot="5400000">
                      <a:off x="0" y="0"/>
                      <a:ext cx="1776095" cy="1617980"/>
                    </a:xfrm>
                    <a:prstGeom prst="rect">
                      <a:avLst/>
                    </a:prstGeom>
                  </pic:spPr>
                </pic:pic>
              </a:graphicData>
            </a:graphic>
          </wp:inline>
        </w:drawing>
      </w:r>
      <w:bookmarkEnd w:id="1"/>
      <w:r>
        <w:rPr>
          <w:rFonts w:hint="default" w:ascii="Arial Narrow" w:hAnsi="Arial Narrow" w:eastAsia="MS Gothic"/>
          <w:b/>
          <w:bCs/>
          <w:color w:val="082A75"/>
          <w:sz w:val="24"/>
          <w:szCs w:val="24"/>
          <w:lang w:val="en-US"/>
        </w:rPr>
        <w:drawing>
          <wp:inline distT="0" distB="0" distL="114300" distR="114300">
            <wp:extent cx="1760220" cy="2284095"/>
            <wp:effectExtent l="0" t="0" r="1905" b="11430"/>
            <wp:docPr id="16" name="Picture 16" descr="20260825_144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0260825_144455[1]"/>
                    <pic:cNvPicPr>
                      <a:picLocks noChangeAspect="1"/>
                    </pic:cNvPicPr>
                  </pic:nvPicPr>
                  <pic:blipFill>
                    <a:blip r:embed="rId23"/>
                    <a:stretch>
                      <a:fillRect/>
                    </a:stretch>
                  </pic:blipFill>
                  <pic:spPr>
                    <a:xfrm rot="5400000">
                      <a:off x="0" y="0"/>
                      <a:ext cx="1760220" cy="228409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65935" cy="2199005"/>
            <wp:effectExtent l="0" t="0" r="10795" b="5715"/>
            <wp:docPr id="17" name="Picture 17" descr="20260825_144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260825_144505[1]"/>
                    <pic:cNvPicPr>
                      <a:picLocks noChangeAspect="1"/>
                    </pic:cNvPicPr>
                  </pic:nvPicPr>
                  <pic:blipFill>
                    <a:blip r:embed="rId24"/>
                    <a:stretch>
                      <a:fillRect/>
                    </a:stretch>
                  </pic:blipFill>
                  <pic:spPr>
                    <a:xfrm rot="5400000">
                      <a:off x="0" y="0"/>
                      <a:ext cx="1765935" cy="2199005"/>
                    </a:xfrm>
                    <a:prstGeom prst="rect">
                      <a:avLst/>
                    </a:prstGeom>
                  </pic:spPr>
                </pic:pic>
              </a:graphicData>
            </a:graphic>
          </wp:inline>
        </w:drawing>
      </w:r>
    </w:p>
    <w:p w14:paraId="2CC92755">
      <w:pPr>
        <w:spacing w:after="0" w:line="240" w:lineRule="auto"/>
        <w:jc w:val="center"/>
        <w:rPr>
          <w:rFonts w:ascii="Arial Narrow" w:hAnsi="Arial Narrow" w:eastAsia="MS Gothic"/>
          <w:b/>
          <w:bCs/>
          <w:color w:val="082A75"/>
          <w:sz w:val="24"/>
          <w:szCs w:val="24"/>
        </w:rPr>
      </w:pPr>
    </w:p>
    <w:p w14:paraId="2F394827">
      <w:pPr>
        <w:spacing w:after="0" w:line="240" w:lineRule="auto"/>
        <w:jc w:val="center"/>
        <w:rPr>
          <w:rFonts w:ascii="Arial Narrow" w:hAnsi="Arial Narrow" w:eastAsia="MS Gothic"/>
          <w:b/>
          <w:bCs/>
          <w:color w:val="082A75"/>
          <w:sz w:val="24"/>
          <w:szCs w:val="24"/>
        </w:rPr>
      </w:pPr>
    </w:p>
    <w:p w14:paraId="00C90EEF">
      <w:pPr>
        <w:spacing w:after="0" w:line="240" w:lineRule="auto"/>
        <w:jc w:val="center"/>
        <w:rPr>
          <w:rFonts w:ascii="Arial Narrow" w:hAnsi="Arial Narrow" w:eastAsia="MS Gothic"/>
          <w:b/>
          <w:bCs/>
          <w:color w:val="082A75"/>
          <w:sz w:val="24"/>
          <w:szCs w:val="24"/>
        </w:rPr>
      </w:pPr>
    </w:p>
    <w:p w14:paraId="754C3495">
      <w:pPr>
        <w:spacing w:after="0" w:line="240" w:lineRule="auto"/>
        <w:jc w:val="center"/>
        <w:rPr>
          <w:rFonts w:ascii="Arial Narrow" w:hAnsi="Arial Narrow" w:eastAsia="MS Gothic"/>
          <w:b/>
          <w:bCs/>
          <w:color w:val="082A75"/>
          <w:sz w:val="24"/>
          <w:szCs w:val="24"/>
        </w:rPr>
      </w:pPr>
    </w:p>
    <w:p w14:paraId="7C36EEC9">
      <w:pPr>
        <w:spacing w:after="0" w:line="240" w:lineRule="auto"/>
        <w:jc w:val="center"/>
        <w:rPr>
          <w:rFonts w:ascii="Arial Narrow" w:hAnsi="Arial Narrow" w:eastAsia="MS Gothic"/>
          <w:b/>
          <w:bCs/>
          <w:color w:val="082A75"/>
          <w:sz w:val="24"/>
          <w:szCs w:val="24"/>
        </w:rPr>
      </w:pPr>
    </w:p>
    <w:p w14:paraId="71250038">
      <w:pPr>
        <w:spacing w:after="0" w:line="240" w:lineRule="auto"/>
        <w:jc w:val="center"/>
        <w:rPr>
          <w:rFonts w:ascii="Arial Narrow" w:hAnsi="Arial Narrow" w:eastAsia="MS Gothic"/>
          <w:b/>
          <w:bCs/>
          <w:color w:val="082A75"/>
          <w:sz w:val="24"/>
          <w:szCs w:val="24"/>
        </w:rPr>
      </w:pPr>
    </w:p>
    <w:p w14:paraId="1FE3717D">
      <w:pPr>
        <w:spacing w:after="0" w:line="240" w:lineRule="auto"/>
        <w:jc w:val="center"/>
        <w:rPr>
          <w:rFonts w:ascii="Arial Narrow" w:hAnsi="Arial Narrow" w:eastAsia="MS Gothic"/>
          <w:b/>
          <w:bCs/>
          <w:color w:val="082A75"/>
          <w:sz w:val="24"/>
          <w:szCs w:val="24"/>
        </w:rPr>
      </w:pPr>
    </w:p>
    <w:p w14:paraId="1F2EFA14">
      <w:pPr>
        <w:spacing w:after="0" w:line="240" w:lineRule="auto"/>
        <w:jc w:val="center"/>
        <w:rPr>
          <w:rFonts w:ascii="Arial Narrow" w:hAnsi="Arial Narrow" w:eastAsia="MS Gothic"/>
          <w:b/>
          <w:bCs/>
          <w:color w:val="082A75"/>
          <w:sz w:val="24"/>
          <w:szCs w:val="24"/>
        </w:rPr>
      </w:pPr>
    </w:p>
    <w:p w14:paraId="113A5EC2">
      <w:pPr>
        <w:spacing w:after="0" w:line="240" w:lineRule="auto"/>
        <w:jc w:val="center"/>
        <w:rPr>
          <w:rFonts w:ascii="Arial Narrow" w:hAnsi="Arial Narrow" w:eastAsia="MS Gothic"/>
          <w:b/>
          <w:bCs/>
          <w:color w:val="082A75"/>
          <w:sz w:val="24"/>
          <w:szCs w:val="24"/>
        </w:rPr>
      </w:pPr>
    </w:p>
    <w:p w14:paraId="429970F8">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SCHOOL VERIFICATION CHECKLIST</w:t>
      </w:r>
    </w:p>
    <w:p w14:paraId="0BC1A021">
      <w:pPr>
        <w:spacing w:after="0" w:line="240" w:lineRule="auto"/>
        <w:jc w:val="center"/>
        <w:rPr>
          <w:rFonts w:ascii="Arial Narrow" w:hAnsi="Arial Narrow" w:eastAsia="MS Gothic"/>
          <w:b/>
          <w:bCs/>
          <w:color w:val="082A75"/>
          <w:sz w:val="24"/>
          <w:szCs w:val="24"/>
        </w:rPr>
      </w:pPr>
    </w:p>
    <w:p w14:paraId="071820E9">
      <w:pPr>
        <w:spacing w:after="0" w:line="240" w:lineRule="auto"/>
        <w:jc w:val="center"/>
        <w:rPr>
          <w:rFonts w:ascii="Arial Narrow" w:hAnsi="Arial Narrow" w:eastAsia="MS Gothic"/>
          <w:b/>
          <w:bCs/>
          <w:color w:val="082A75"/>
          <w:sz w:val="24"/>
          <w:szCs w:val="24"/>
        </w:rPr>
      </w:pPr>
    </w:p>
    <w:p w14:paraId="0ACBE7FB">
      <w:pPr>
        <w:spacing w:after="0" w:line="240" w:lineRule="auto"/>
        <w:jc w:val="center"/>
        <w:rPr>
          <w:rFonts w:ascii="Arial Narrow" w:hAnsi="Arial Narrow" w:eastAsia="MS Gothic"/>
          <w:b/>
          <w:bCs/>
          <w:color w:val="082A75"/>
          <w:sz w:val="24"/>
          <w:szCs w:val="24"/>
        </w:rPr>
      </w:pPr>
    </w:p>
    <w:p w14:paraId="650414B8">
      <w:pPr>
        <w:spacing w:after="0" w:line="240" w:lineRule="auto"/>
        <w:jc w:val="center"/>
        <w:rPr>
          <w:rFonts w:ascii="Arial Narrow" w:hAnsi="Arial Narrow" w:eastAsia="MS Gothic"/>
          <w:b/>
          <w:bCs/>
          <w:color w:val="082A75"/>
          <w:sz w:val="24"/>
          <w:szCs w:val="24"/>
        </w:rPr>
      </w:pPr>
    </w:p>
    <w:p w14:paraId="693B1128">
      <w:pPr>
        <w:spacing w:after="0" w:line="240" w:lineRule="auto"/>
        <w:jc w:val="center"/>
        <w:rPr>
          <w:rFonts w:ascii="Arial Narrow" w:hAnsi="Arial Narrow" w:eastAsia="MS Gothic"/>
          <w:b/>
          <w:bCs/>
          <w:color w:val="082A75"/>
          <w:sz w:val="24"/>
          <w:szCs w:val="24"/>
        </w:rPr>
      </w:pPr>
    </w:p>
    <w:p w14:paraId="3CAF783D">
      <w:pPr>
        <w:spacing w:after="0" w:line="240" w:lineRule="auto"/>
        <w:jc w:val="center"/>
        <w:rPr>
          <w:rFonts w:ascii="Arial Narrow" w:hAnsi="Arial Narrow" w:eastAsia="MS Gothic"/>
          <w:b/>
          <w:bCs/>
          <w:color w:val="082A75"/>
          <w:sz w:val="24"/>
          <w:szCs w:val="24"/>
        </w:rPr>
      </w:pPr>
    </w:p>
    <w:p w14:paraId="321158C9">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18BF0F23">
      <w:pPr>
        <w:spacing w:after="0" w:line="240" w:lineRule="auto"/>
        <w:jc w:val="center"/>
        <w:rPr>
          <w:rFonts w:ascii="Arial Narrow" w:hAnsi="Arial Narrow" w:eastAsia="MS Gothic"/>
          <w:b/>
          <w:bCs/>
          <w:color w:val="082A75"/>
          <w:sz w:val="40"/>
          <w:szCs w:val="40"/>
        </w:rPr>
      </w:pPr>
      <w:r>
        <w:rPr>
          <w:rFonts w:ascii="Arial Narrow" w:hAnsi="Arial Narrow" w:eastAsia="MS Gothic"/>
          <w:b/>
          <w:bCs/>
          <w:color w:val="082A75"/>
          <w:sz w:val="40"/>
          <w:szCs w:val="40"/>
        </w:rPr>
        <w:t xml:space="preserve">SCHOOL INTERVIEW/DISCUSSION GUIDE </w:t>
      </w:r>
    </w:p>
    <w:p w14:paraId="5984E017">
      <w:pPr>
        <w:spacing w:after="0" w:line="240" w:lineRule="auto"/>
        <w:jc w:val="both"/>
        <w:rPr>
          <w:rFonts w:ascii="Arial Narrow" w:hAnsi="Arial Narrow" w:eastAsia="MS Gothic"/>
          <w:b/>
          <w:bCs/>
          <w:color w:val="082A75"/>
          <w:sz w:val="24"/>
          <w:szCs w:val="24"/>
        </w:rPr>
      </w:pPr>
    </w:p>
    <w:p w14:paraId="3E98E89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school: ………………………………………………………………………………..</w:t>
      </w:r>
    </w:p>
    <w:p w14:paraId="14056C11">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5"/>
        <w:gridCol w:w="2496"/>
      </w:tblGrid>
      <w:tr w14:paraId="3195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6162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C35DB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553A12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21037CEE">
            <w:pPr>
              <w:spacing w:after="0" w:line="240" w:lineRule="auto"/>
              <w:jc w:val="both"/>
              <w:rPr>
                <w:rFonts w:ascii="Times New Roman" w:hAnsi="Times New Roman" w:cs="Times New Roman"/>
                <w:sz w:val="24"/>
                <w:szCs w:val="24"/>
              </w:rPr>
            </w:pPr>
          </w:p>
        </w:tc>
      </w:tr>
      <w:tr w14:paraId="2643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706C1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C7AE1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15291C3C">
            <w:pPr>
              <w:spacing w:after="0" w:line="240" w:lineRule="auto"/>
              <w:jc w:val="both"/>
              <w:rPr>
                <w:rFonts w:ascii="Times New Roman" w:hAnsi="Times New Roman" w:cs="Times New Roman"/>
                <w:sz w:val="24"/>
                <w:szCs w:val="24"/>
              </w:rPr>
            </w:pPr>
          </w:p>
        </w:tc>
      </w:tr>
    </w:tbl>
    <w:p w14:paraId="3D93BD14">
      <w:pPr>
        <w:spacing w:after="0" w:line="240" w:lineRule="auto"/>
        <w:jc w:val="both"/>
        <w:rPr>
          <w:rFonts w:ascii="Arial Narrow" w:hAnsi="Arial Narrow" w:eastAsia="MS Gothic"/>
          <w:b/>
          <w:bCs/>
          <w:color w:val="082A75"/>
          <w:sz w:val="24"/>
          <w:szCs w:val="24"/>
        </w:rPr>
      </w:pPr>
    </w:p>
    <w:tbl>
      <w:tblPr>
        <w:tblStyle w:val="111"/>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7736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0" w:type="dxa"/>
          </w:tcPr>
          <w:p w14:paraId="68F926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BE43F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27A855D8">
      <w:pPr>
        <w:spacing w:after="0" w:line="240" w:lineRule="auto"/>
        <w:jc w:val="both"/>
        <w:rPr>
          <w:rFonts w:ascii="Arial Narrow" w:hAnsi="Arial Narrow" w:eastAsia="MS Gothic"/>
          <w:b/>
          <w:bCs/>
          <w:color w:val="082A75"/>
          <w:sz w:val="24"/>
          <w:szCs w:val="24"/>
        </w:rPr>
      </w:pPr>
    </w:p>
    <w:p w14:paraId="6DDB5753">
      <w:pPr>
        <w:spacing w:after="0" w:line="240" w:lineRule="auto"/>
        <w:jc w:val="both"/>
        <w:rPr>
          <w:rFonts w:ascii="Arial Narrow" w:hAnsi="Arial Narrow" w:eastAsia="MS Gothic"/>
          <w:b/>
          <w:bCs/>
          <w:color w:val="082A75"/>
          <w:sz w:val="24"/>
          <w:szCs w:val="24"/>
        </w:rPr>
      </w:pPr>
    </w:p>
    <w:p w14:paraId="14171495">
      <w:pPr>
        <w:spacing w:after="0" w:line="240" w:lineRule="auto"/>
        <w:jc w:val="both"/>
        <w:rPr>
          <w:rFonts w:ascii="Arial Narrow" w:hAnsi="Arial Narrow" w:eastAsia="MS Gothic"/>
          <w:b/>
          <w:bCs/>
          <w:color w:val="082A75"/>
          <w:sz w:val="24"/>
          <w:szCs w:val="24"/>
        </w:rPr>
      </w:pPr>
    </w:p>
    <w:p w14:paraId="1B51D2A5">
      <w:pPr>
        <w:spacing w:after="0" w:line="240" w:lineRule="auto"/>
        <w:jc w:val="both"/>
        <w:rPr>
          <w:rFonts w:ascii="Arial Narrow" w:hAnsi="Arial Narrow" w:eastAsia="MS Gothic"/>
          <w:b/>
          <w:bCs/>
          <w:color w:val="082A75"/>
          <w:sz w:val="24"/>
          <w:szCs w:val="24"/>
        </w:rPr>
      </w:pPr>
    </w:p>
    <w:p w14:paraId="0A0BB58E">
      <w:pPr>
        <w:spacing w:after="0" w:line="240" w:lineRule="auto"/>
        <w:jc w:val="both"/>
        <w:rPr>
          <w:rFonts w:ascii="Arial Narrow" w:hAnsi="Arial Narrow" w:eastAsia="MS Gothic"/>
          <w:b/>
          <w:bCs/>
          <w:color w:val="082A75"/>
          <w:sz w:val="24"/>
          <w:szCs w:val="24"/>
        </w:rPr>
      </w:pPr>
    </w:p>
    <w:p w14:paraId="3695FC28">
      <w:pPr>
        <w:spacing w:after="0" w:line="240" w:lineRule="auto"/>
        <w:jc w:val="both"/>
        <w:rPr>
          <w:rFonts w:ascii="Arial Narrow" w:hAnsi="Arial Narrow" w:eastAsia="MS Gothic"/>
          <w:b/>
          <w:bCs/>
          <w:color w:val="082A75"/>
          <w:sz w:val="24"/>
          <w:szCs w:val="24"/>
        </w:rPr>
      </w:pPr>
    </w:p>
    <w:p w14:paraId="30315B83">
      <w:pPr>
        <w:spacing w:after="0" w:line="240" w:lineRule="auto"/>
        <w:jc w:val="both"/>
        <w:rPr>
          <w:rFonts w:ascii="Arial Narrow" w:hAnsi="Arial Narrow" w:eastAsia="MS Gothic"/>
          <w:b/>
          <w:bCs/>
          <w:color w:val="082A75"/>
          <w:sz w:val="24"/>
          <w:szCs w:val="24"/>
        </w:rPr>
      </w:pPr>
    </w:p>
    <w:p w14:paraId="5766427D">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230E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4BDF79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F9A9E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67F80307">
            <w:pPr>
              <w:spacing w:after="0" w:line="240" w:lineRule="auto"/>
              <w:jc w:val="both"/>
              <w:rPr>
                <w:rFonts w:ascii="Times New Roman" w:hAnsi="Times New Roman" w:cs="Times New Roman"/>
                <w:sz w:val="24"/>
                <w:szCs w:val="24"/>
              </w:rPr>
            </w:pPr>
          </w:p>
          <w:p w14:paraId="7A2978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14:paraId="5F39E2AF">
            <w:pPr>
              <w:spacing w:after="0" w:line="240" w:lineRule="auto"/>
              <w:jc w:val="both"/>
              <w:rPr>
                <w:rFonts w:ascii="Times New Roman" w:hAnsi="Times New Roman" w:cs="Times New Roman"/>
                <w:sz w:val="24"/>
                <w:szCs w:val="24"/>
              </w:rPr>
            </w:pPr>
          </w:p>
        </w:tc>
      </w:tr>
    </w:tbl>
    <w:p w14:paraId="119D92EB">
      <w:pPr>
        <w:spacing w:after="0" w:line="240" w:lineRule="auto"/>
        <w:jc w:val="both"/>
        <w:rPr>
          <w:rFonts w:ascii="Arial Narrow" w:hAnsi="Arial Narrow" w:eastAsia="MS Gothic"/>
          <w:b/>
          <w:bCs/>
          <w:color w:val="082A75"/>
          <w:sz w:val="24"/>
          <w:szCs w:val="24"/>
        </w:rPr>
      </w:pPr>
    </w:p>
    <w:p w14:paraId="6A889081">
      <w:pPr>
        <w:spacing w:after="0" w:line="240" w:lineRule="auto"/>
        <w:jc w:val="both"/>
        <w:rPr>
          <w:rFonts w:ascii="Arial Narrow" w:hAnsi="Arial Narrow" w:eastAsia="MS Gothic"/>
          <w:b/>
          <w:bCs/>
          <w:color w:val="082A75"/>
          <w:sz w:val="24"/>
          <w:szCs w:val="24"/>
        </w:rPr>
      </w:pPr>
    </w:p>
    <w:p w14:paraId="6273BDE9">
      <w:pPr>
        <w:spacing w:after="0" w:line="240" w:lineRule="auto"/>
        <w:jc w:val="both"/>
        <w:rPr>
          <w:rFonts w:ascii="Arial Narrow" w:hAnsi="Arial Narrow" w:eastAsia="MS Gothic"/>
          <w:b/>
          <w:bCs/>
          <w:color w:val="082A75"/>
          <w:sz w:val="24"/>
          <w:szCs w:val="24"/>
        </w:rPr>
      </w:pPr>
    </w:p>
    <w:p w14:paraId="08CFA5F8">
      <w:pPr>
        <w:spacing w:after="0" w:line="240" w:lineRule="auto"/>
        <w:jc w:val="both"/>
        <w:rPr>
          <w:rFonts w:ascii="Arial Narrow" w:hAnsi="Arial Narrow" w:eastAsia="MS Gothic"/>
          <w:b/>
          <w:bCs/>
          <w:color w:val="082A75"/>
          <w:sz w:val="24"/>
          <w:szCs w:val="24"/>
        </w:rPr>
      </w:pPr>
    </w:p>
    <w:p w14:paraId="5BA2DC96">
      <w:pPr>
        <w:spacing w:after="0" w:line="240" w:lineRule="auto"/>
        <w:jc w:val="both"/>
        <w:rPr>
          <w:rFonts w:ascii="Arial Narrow" w:hAnsi="Arial Narrow" w:eastAsia="MS Gothic"/>
          <w:b/>
          <w:bCs/>
          <w:color w:val="082A75"/>
          <w:sz w:val="24"/>
          <w:szCs w:val="24"/>
        </w:rPr>
      </w:pPr>
    </w:p>
    <w:p w14:paraId="6D3E6969">
      <w:pPr>
        <w:spacing w:after="0" w:line="240" w:lineRule="auto"/>
        <w:jc w:val="both"/>
        <w:rPr>
          <w:rFonts w:ascii="Arial Narrow" w:hAnsi="Arial Narrow" w:eastAsia="MS Gothic"/>
          <w:b/>
          <w:bCs/>
          <w:color w:val="082A75"/>
          <w:sz w:val="24"/>
          <w:szCs w:val="24"/>
        </w:rPr>
      </w:pPr>
    </w:p>
    <w:p w14:paraId="16E26FEF">
      <w:pPr>
        <w:spacing w:after="0" w:line="240" w:lineRule="auto"/>
        <w:jc w:val="both"/>
        <w:rPr>
          <w:rFonts w:ascii="Arial Narrow" w:hAnsi="Arial Narrow" w:eastAsia="MS Gothic"/>
          <w:b/>
          <w:bCs/>
          <w:color w:val="082A75"/>
          <w:sz w:val="24"/>
          <w:szCs w:val="24"/>
        </w:rPr>
      </w:pPr>
    </w:p>
    <w:p w14:paraId="2BD74FC1">
      <w:pPr>
        <w:spacing w:after="0" w:line="240" w:lineRule="auto"/>
        <w:jc w:val="both"/>
        <w:rPr>
          <w:rFonts w:ascii="Arial Narrow" w:hAnsi="Arial Narrow" w:eastAsia="MS Gothic"/>
          <w:b/>
          <w:bCs/>
          <w:color w:val="082A75"/>
          <w:sz w:val="24"/>
          <w:szCs w:val="24"/>
        </w:rPr>
      </w:pPr>
    </w:p>
    <w:p w14:paraId="5C23BEDC">
      <w:pPr>
        <w:spacing w:after="0" w:line="240" w:lineRule="auto"/>
        <w:jc w:val="both"/>
        <w:rPr>
          <w:rFonts w:ascii="Arial Narrow" w:hAnsi="Arial Narrow" w:eastAsia="MS Gothic"/>
          <w:b/>
          <w:bCs/>
          <w:color w:val="082A75"/>
          <w:sz w:val="24"/>
          <w:szCs w:val="24"/>
        </w:rPr>
      </w:pPr>
    </w:p>
    <w:p w14:paraId="6CAEBC40">
      <w:pPr>
        <w:spacing w:after="0" w:line="240" w:lineRule="auto"/>
        <w:jc w:val="both"/>
        <w:rPr>
          <w:rFonts w:ascii="Arial Narrow" w:hAnsi="Arial Narrow" w:eastAsia="MS Gothic"/>
          <w:b/>
          <w:bCs/>
          <w:color w:val="082A75"/>
          <w:sz w:val="24"/>
          <w:szCs w:val="24"/>
        </w:rPr>
      </w:pPr>
    </w:p>
    <w:p w14:paraId="656F50D8">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799F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3D2CC0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1CFDBB4">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1B633A07">
            <w:pPr>
              <w:spacing w:after="0" w:line="240" w:lineRule="auto"/>
              <w:jc w:val="both"/>
              <w:rPr>
                <w:rFonts w:ascii="Times New Roman" w:hAnsi="Times New Roman" w:cs="Times New Roman"/>
                <w:sz w:val="24"/>
                <w:szCs w:val="24"/>
              </w:rPr>
            </w:pPr>
          </w:p>
        </w:tc>
      </w:tr>
    </w:tbl>
    <w:p w14:paraId="4CDB559D">
      <w:pPr>
        <w:spacing w:after="0" w:line="240" w:lineRule="auto"/>
        <w:jc w:val="both"/>
        <w:rPr>
          <w:rFonts w:ascii="Arial Narrow" w:hAnsi="Arial Narrow" w:eastAsia="MS Gothic"/>
          <w:b/>
          <w:bCs/>
          <w:color w:val="082A75"/>
          <w:sz w:val="24"/>
          <w:szCs w:val="24"/>
        </w:rPr>
      </w:pPr>
    </w:p>
    <w:p w14:paraId="52BB1DD7">
      <w:pPr>
        <w:spacing w:after="0" w:line="240" w:lineRule="auto"/>
        <w:jc w:val="both"/>
        <w:rPr>
          <w:rFonts w:ascii="Arial Narrow" w:hAnsi="Arial Narrow" w:eastAsia="MS Gothic"/>
          <w:b/>
          <w:bCs/>
          <w:color w:val="082A75"/>
          <w:sz w:val="24"/>
          <w:szCs w:val="24"/>
        </w:rPr>
      </w:pPr>
    </w:p>
    <w:p w14:paraId="3BC6B314">
      <w:pPr>
        <w:spacing w:after="0" w:line="240" w:lineRule="auto"/>
        <w:jc w:val="both"/>
        <w:rPr>
          <w:rFonts w:ascii="Arial Narrow" w:hAnsi="Arial Narrow" w:eastAsia="MS Gothic"/>
          <w:b/>
          <w:bCs/>
          <w:color w:val="082A75"/>
          <w:sz w:val="24"/>
          <w:szCs w:val="24"/>
        </w:rPr>
      </w:pPr>
    </w:p>
    <w:p w14:paraId="3B5B73D2">
      <w:pPr>
        <w:spacing w:after="0" w:line="240" w:lineRule="auto"/>
        <w:jc w:val="both"/>
        <w:rPr>
          <w:rFonts w:ascii="Arial Narrow" w:hAnsi="Arial Narrow" w:eastAsia="MS Gothic"/>
          <w:b/>
          <w:bCs/>
          <w:color w:val="082A75"/>
          <w:sz w:val="24"/>
          <w:szCs w:val="24"/>
        </w:rPr>
      </w:pPr>
    </w:p>
    <w:p w14:paraId="71BF9A99">
      <w:pPr>
        <w:spacing w:after="0" w:line="240" w:lineRule="auto"/>
        <w:jc w:val="both"/>
        <w:rPr>
          <w:rFonts w:ascii="Arial Narrow" w:hAnsi="Arial Narrow" w:eastAsia="MS Gothic"/>
          <w:b/>
          <w:bCs/>
          <w:color w:val="082A75"/>
          <w:sz w:val="24"/>
          <w:szCs w:val="24"/>
        </w:rPr>
      </w:pPr>
    </w:p>
    <w:p w14:paraId="429E4C41">
      <w:pPr>
        <w:spacing w:after="0" w:line="240" w:lineRule="auto"/>
        <w:jc w:val="both"/>
        <w:rPr>
          <w:rFonts w:ascii="Arial Narrow" w:hAnsi="Arial Narrow" w:eastAsia="MS Gothic"/>
          <w:b/>
          <w:bCs/>
          <w:color w:val="082A75"/>
          <w:sz w:val="24"/>
          <w:szCs w:val="24"/>
        </w:rPr>
      </w:pPr>
    </w:p>
    <w:p w14:paraId="25DE4E77">
      <w:pPr>
        <w:spacing w:after="0" w:line="240" w:lineRule="auto"/>
        <w:jc w:val="both"/>
        <w:rPr>
          <w:rFonts w:ascii="Arial Narrow" w:hAnsi="Arial Narrow" w:eastAsia="MS Gothic"/>
          <w:b/>
          <w:bCs/>
          <w:color w:val="082A75"/>
          <w:sz w:val="24"/>
          <w:szCs w:val="24"/>
        </w:rPr>
      </w:pPr>
    </w:p>
    <w:p w14:paraId="0C005158">
      <w:pPr>
        <w:spacing w:after="0" w:line="240" w:lineRule="auto"/>
        <w:jc w:val="both"/>
        <w:rPr>
          <w:rFonts w:ascii="Arial Narrow" w:hAnsi="Arial Narrow" w:eastAsia="MS Gothic"/>
          <w:b/>
          <w:bCs/>
          <w:color w:val="082A75"/>
          <w:sz w:val="24"/>
          <w:szCs w:val="24"/>
        </w:rPr>
      </w:pPr>
    </w:p>
    <w:p w14:paraId="115FAEA0">
      <w:pPr>
        <w:spacing w:after="0" w:line="240" w:lineRule="auto"/>
        <w:jc w:val="both"/>
        <w:rPr>
          <w:rFonts w:ascii="Arial Narrow" w:hAnsi="Arial Narrow" w:eastAsia="MS Gothic"/>
          <w:b/>
          <w:bCs/>
          <w:color w:val="082A75"/>
          <w:sz w:val="24"/>
          <w:szCs w:val="24"/>
        </w:rPr>
      </w:pPr>
    </w:p>
    <w:p w14:paraId="3691FC4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229AAAA1">
      <w:pPr>
        <w:spacing w:after="0" w:line="240" w:lineRule="auto"/>
        <w:jc w:val="both"/>
        <w:rPr>
          <w:rFonts w:ascii="Arial Narrow" w:hAnsi="Arial Narrow" w:eastAsia="MS Gothic"/>
          <w:b/>
          <w:bCs/>
          <w:color w:val="082A75"/>
          <w:sz w:val="24"/>
          <w:szCs w:val="24"/>
        </w:rPr>
      </w:pPr>
    </w:p>
    <w:p w14:paraId="7CE4F6B5">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357F81C4">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 xml:space="preserve">SCHOOL FURNITURE </w:t>
      </w:r>
    </w:p>
    <w:p w14:paraId="6683E564">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(School Desks, Office chairs, Laboratory stools, Book shelves)</w:t>
      </w:r>
    </w:p>
    <w:p w14:paraId="0B529568">
      <w:pPr>
        <w:spacing w:after="0" w:line="240" w:lineRule="auto"/>
        <w:jc w:val="both"/>
        <w:rPr>
          <w:rFonts w:ascii="Arial Narrow" w:hAnsi="Arial Narrow" w:eastAsia="MS Gothic"/>
          <w:b/>
          <w:bCs/>
          <w:color w:val="082A75"/>
          <w:sz w:val="24"/>
          <w:szCs w:val="24"/>
        </w:rPr>
      </w:pPr>
    </w:p>
    <w:p w14:paraId="221133AB">
      <w:pPr>
        <w:spacing w:after="0" w:line="240" w:lineRule="auto"/>
        <w:jc w:val="both"/>
        <w:rPr>
          <w:rFonts w:ascii="Arial Narrow" w:hAnsi="Arial Narrow" w:eastAsia="MS Gothic"/>
          <w:b/>
          <w:bCs/>
          <w:color w:val="082A75"/>
          <w:sz w:val="24"/>
          <w:szCs w:val="24"/>
        </w:rPr>
      </w:pPr>
    </w:p>
    <w:p w14:paraId="7BEA120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6169F65E">
      <w:pPr>
        <w:spacing w:after="0" w:line="240" w:lineRule="auto"/>
        <w:jc w:val="both"/>
        <w:rPr>
          <w:rFonts w:ascii="Arial Narrow" w:hAnsi="Arial Narrow" w:eastAsia="MS Gothic"/>
          <w:b/>
          <w:bCs/>
          <w:color w:val="082A75"/>
          <w:sz w:val="24"/>
          <w:szCs w:val="24"/>
        </w:rPr>
      </w:pPr>
    </w:p>
    <w:tbl>
      <w:tblPr>
        <w:tblStyle w:val="12"/>
        <w:tblW w:w="16524" w:type="dxa"/>
        <w:jc w:val="center"/>
        <w:tblLayout w:type="autofit"/>
        <w:tblCellMar>
          <w:top w:w="0" w:type="dxa"/>
          <w:left w:w="108" w:type="dxa"/>
          <w:bottom w:w="0" w:type="dxa"/>
          <w:right w:w="108" w:type="dxa"/>
        </w:tblCellMar>
      </w:tblPr>
      <w:tblGrid>
        <w:gridCol w:w="1288"/>
        <w:gridCol w:w="1310"/>
        <w:gridCol w:w="960"/>
        <w:gridCol w:w="1299"/>
        <w:gridCol w:w="916"/>
        <w:gridCol w:w="1092"/>
        <w:gridCol w:w="643"/>
        <w:gridCol w:w="917"/>
        <w:gridCol w:w="1387"/>
        <w:gridCol w:w="1273"/>
        <w:gridCol w:w="654"/>
        <w:gridCol w:w="742"/>
        <w:gridCol w:w="785"/>
        <w:gridCol w:w="1233"/>
        <w:gridCol w:w="2397"/>
      </w:tblGrid>
      <w:tr w14:paraId="57644AE4">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1EA2263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1FD6B8F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174EFBD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6036240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575A17A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7A9D8C7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971" w:type="dxa"/>
            <w:tcBorders>
              <w:top w:val="single" w:color="auto" w:sz="8" w:space="0"/>
              <w:left w:val="nil"/>
              <w:bottom w:val="single" w:color="auto" w:sz="8" w:space="0"/>
              <w:right w:val="single" w:color="auto" w:sz="4" w:space="0"/>
            </w:tcBorders>
            <w:shd w:val="clear" w:color="000000" w:fill="ACB9CA"/>
          </w:tcPr>
          <w:p w14:paraId="648A6C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074DFC8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5B2570C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136" w:type="dxa"/>
            <w:tcBorders>
              <w:top w:val="single" w:color="auto" w:sz="8" w:space="0"/>
              <w:left w:val="nil"/>
              <w:bottom w:val="single" w:color="auto" w:sz="8" w:space="0"/>
              <w:right w:val="single" w:color="auto" w:sz="4" w:space="0"/>
            </w:tcBorders>
            <w:shd w:val="clear" w:color="000000" w:fill="ACB9CA"/>
          </w:tcPr>
          <w:p w14:paraId="3F6C2F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73" w:type="dxa"/>
            <w:tcBorders>
              <w:top w:val="single" w:color="auto" w:sz="8" w:space="0"/>
              <w:left w:val="nil"/>
              <w:bottom w:val="single" w:color="auto" w:sz="8" w:space="0"/>
              <w:right w:val="single" w:color="auto" w:sz="4" w:space="0"/>
            </w:tcBorders>
            <w:shd w:val="clear" w:color="000000" w:fill="ACB9CA"/>
          </w:tcPr>
          <w:p w14:paraId="66957C3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71026A7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2A7029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6EAB82D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650DD5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397" w:type="dxa"/>
            <w:tcBorders>
              <w:top w:val="single" w:color="auto" w:sz="8" w:space="0"/>
              <w:left w:val="nil"/>
              <w:bottom w:val="single" w:color="auto" w:sz="8" w:space="0"/>
              <w:right w:val="single" w:color="auto" w:sz="8" w:space="0"/>
            </w:tcBorders>
            <w:shd w:val="clear" w:color="000000" w:fill="ACB9CA"/>
          </w:tcPr>
          <w:p w14:paraId="3DD1EAD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312AD5E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7153CE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3E0156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4EEE6A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30A89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9A9CEE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F75879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E79A1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C26D2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10A63F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A9F407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B9F04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DDA8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E017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947C8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2BA311E">
            <w:pPr>
              <w:spacing w:after="0" w:line="240" w:lineRule="auto"/>
              <w:jc w:val="center"/>
              <w:rPr>
                <w:rFonts w:ascii="Arial Narrow" w:hAnsi="Arial Narrow" w:eastAsia="Times New Roman" w:cs="Calibri"/>
                <w:color w:val="000000"/>
                <w:sz w:val="24"/>
                <w:szCs w:val="24"/>
              </w:rPr>
            </w:pPr>
          </w:p>
        </w:tc>
      </w:tr>
      <w:tr w14:paraId="3E1DC0E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70DCDE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AACBFA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CBF4A2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255561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C80BBB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E73EBA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EFE2E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95D06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72B985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87D96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2227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AE20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04F0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8EF7F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32F2088">
            <w:pPr>
              <w:spacing w:after="0" w:line="240" w:lineRule="auto"/>
              <w:jc w:val="center"/>
              <w:rPr>
                <w:rFonts w:ascii="Arial Narrow" w:hAnsi="Arial Narrow" w:eastAsia="Times New Roman" w:cs="Calibri"/>
                <w:color w:val="000000"/>
                <w:sz w:val="24"/>
                <w:szCs w:val="24"/>
              </w:rPr>
            </w:pPr>
          </w:p>
        </w:tc>
      </w:tr>
      <w:tr w14:paraId="12CC5B5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D945F8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08ED77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958CFB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6EDE73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8F2848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D4692B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0FE87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23215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5F1358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4BFB7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265BA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5960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67A6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89564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FBDA7D6">
            <w:pPr>
              <w:spacing w:after="0" w:line="240" w:lineRule="auto"/>
              <w:jc w:val="center"/>
              <w:rPr>
                <w:rFonts w:ascii="Arial Narrow" w:hAnsi="Arial Narrow" w:eastAsia="Times New Roman" w:cs="Calibri"/>
                <w:color w:val="000000"/>
                <w:sz w:val="24"/>
                <w:szCs w:val="24"/>
              </w:rPr>
            </w:pPr>
          </w:p>
        </w:tc>
      </w:tr>
      <w:tr w14:paraId="3B0086E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051E0E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10FACF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EFFDC9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DA4DAA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FBC4F3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C4A40B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30AB6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AEF41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B53C46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1A05E9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91C0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7849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CBC7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C6629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A1CA765">
            <w:pPr>
              <w:spacing w:after="0" w:line="240" w:lineRule="auto"/>
              <w:jc w:val="center"/>
              <w:rPr>
                <w:rFonts w:ascii="Arial Narrow" w:hAnsi="Arial Narrow" w:eastAsia="Times New Roman" w:cs="Calibri"/>
                <w:color w:val="000000"/>
                <w:sz w:val="24"/>
                <w:szCs w:val="24"/>
              </w:rPr>
            </w:pPr>
          </w:p>
        </w:tc>
      </w:tr>
      <w:tr w14:paraId="53DA458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5706E1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EF0E57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03FEE6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63E5C5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61CA9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7960AF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6D4A8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F51FC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FCD41E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E8700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4699C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AA48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02A8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DE4FE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E4C85CD">
            <w:pPr>
              <w:spacing w:after="0" w:line="240" w:lineRule="auto"/>
              <w:jc w:val="center"/>
              <w:rPr>
                <w:rFonts w:ascii="Arial Narrow" w:hAnsi="Arial Narrow" w:eastAsia="Times New Roman" w:cs="Calibri"/>
                <w:color w:val="000000"/>
                <w:sz w:val="24"/>
                <w:szCs w:val="24"/>
              </w:rPr>
            </w:pPr>
          </w:p>
        </w:tc>
      </w:tr>
      <w:tr w14:paraId="3FD349D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2D4756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B99283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997A3F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2D498E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C7B709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78790B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8FC82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301F3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E6A693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7CFA89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B0628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A908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EB08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0EA00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1B6EBAE">
            <w:pPr>
              <w:spacing w:after="0" w:line="240" w:lineRule="auto"/>
              <w:jc w:val="center"/>
              <w:rPr>
                <w:rFonts w:ascii="Arial Narrow" w:hAnsi="Arial Narrow" w:eastAsia="Times New Roman" w:cs="Calibri"/>
                <w:color w:val="000000"/>
                <w:sz w:val="24"/>
                <w:szCs w:val="24"/>
              </w:rPr>
            </w:pPr>
          </w:p>
        </w:tc>
      </w:tr>
      <w:tr w14:paraId="1A2EB09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026080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6BDF74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E473DE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EDFC5A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98143F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E71FF8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CD588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979F4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31CDE3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A73DD8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E624E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CCB4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BB5B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B24C1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167585B">
            <w:pPr>
              <w:spacing w:after="0" w:line="240" w:lineRule="auto"/>
              <w:jc w:val="center"/>
              <w:rPr>
                <w:rFonts w:ascii="Arial Narrow" w:hAnsi="Arial Narrow" w:eastAsia="Times New Roman" w:cs="Calibri"/>
                <w:color w:val="000000"/>
                <w:sz w:val="24"/>
                <w:szCs w:val="24"/>
              </w:rPr>
            </w:pPr>
          </w:p>
        </w:tc>
      </w:tr>
      <w:tr w14:paraId="7BA2684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nil"/>
              <w:right w:val="single" w:color="auto" w:sz="4" w:space="0"/>
            </w:tcBorders>
            <w:shd w:val="clear" w:color="auto" w:fill="auto"/>
          </w:tcPr>
          <w:p w14:paraId="14CA537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nil"/>
              <w:right w:val="single" w:color="auto" w:sz="4" w:space="0"/>
            </w:tcBorders>
            <w:shd w:val="clear" w:color="auto" w:fill="auto"/>
            <w:noWrap/>
          </w:tcPr>
          <w:p w14:paraId="0BBA9FD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nil"/>
              <w:right w:val="single" w:color="auto" w:sz="4" w:space="0"/>
            </w:tcBorders>
            <w:shd w:val="clear" w:color="auto" w:fill="auto"/>
            <w:noWrap/>
          </w:tcPr>
          <w:p w14:paraId="25988CC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nil"/>
              <w:right w:val="single" w:color="auto" w:sz="4" w:space="0"/>
            </w:tcBorders>
            <w:shd w:val="clear" w:color="auto" w:fill="auto"/>
            <w:noWrap/>
          </w:tcPr>
          <w:p w14:paraId="0B97764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nil"/>
              <w:right w:val="single" w:color="auto" w:sz="4" w:space="0"/>
            </w:tcBorders>
            <w:shd w:val="clear" w:color="auto" w:fill="auto"/>
            <w:noWrap/>
          </w:tcPr>
          <w:p w14:paraId="6A6F3F0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nil"/>
              <w:right w:val="single" w:color="auto" w:sz="4" w:space="0"/>
            </w:tcBorders>
            <w:shd w:val="clear" w:color="auto" w:fill="auto"/>
            <w:noWrap/>
          </w:tcPr>
          <w:p w14:paraId="4330138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nil"/>
              <w:right w:val="single" w:color="auto" w:sz="4" w:space="0"/>
            </w:tcBorders>
            <w:shd w:val="clear" w:color="auto" w:fill="auto"/>
            <w:noWrap/>
          </w:tcPr>
          <w:p w14:paraId="0A2E83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7B8C190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nil"/>
              <w:right w:val="single" w:color="auto" w:sz="4" w:space="0"/>
            </w:tcBorders>
            <w:shd w:val="clear" w:color="auto" w:fill="auto"/>
            <w:noWrap/>
          </w:tcPr>
          <w:p w14:paraId="3D4C114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nil"/>
              <w:right w:val="single" w:color="auto" w:sz="4" w:space="0"/>
            </w:tcBorders>
            <w:shd w:val="clear" w:color="auto" w:fill="auto"/>
            <w:noWrap/>
          </w:tcPr>
          <w:p w14:paraId="0BC043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2A41EB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037ECC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484C57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42AC07D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nil"/>
              <w:right w:val="single" w:color="auto" w:sz="8" w:space="0"/>
            </w:tcBorders>
            <w:shd w:val="clear" w:color="auto" w:fill="auto"/>
            <w:noWrap/>
          </w:tcPr>
          <w:p w14:paraId="115C0A1E">
            <w:pPr>
              <w:spacing w:after="0" w:line="240" w:lineRule="auto"/>
              <w:jc w:val="center"/>
              <w:rPr>
                <w:rFonts w:ascii="Arial Narrow" w:hAnsi="Arial Narrow" w:eastAsia="Times New Roman" w:cs="Calibri"/>
                <w:color w:val="000000"/>
                <w:sz w:val="24"/>
                <w:szCs w:val="24"/>
              </w:rPr>
            </w:pPr>
          </w:p>
        </w:tc>
      </w:tr>
      <w:tr w14:paraId="65FCC4C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F5935B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FAC0FC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88B559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3DCC2C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4FDD23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A80A26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FEF4E0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95FB7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EDEC5B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B2180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3D6D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C510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28D5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6F208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3A9FD3C">
            <w:pPr>
              <w:spacing w:after="0" w:line="240" w:lineRule="auto"/>
              <w:jc w:val="center"/>
              <w:rPr>
                <w:rFonts w:ascii="Arial Narrow" w:hAnsi="Arial Narrow" w:eastAsia="Times New Roman" w:cs="Calibri"/>
                <w:color w:val="000000"/>
                <w:sz w:val="24"/>
                <w:szCs w:val="24"/>
              </w:rPr>
            </w:pPr>
          </w:p>
        </w:tc>
      </w:tr>
      <w:tr w14:paraId="4FD9FB4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48B814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58CDC5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65790A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8AE456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13F103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5A38AC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C0F9D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9BDE2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DF6A3A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87B02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41E6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D9E3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9829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BE5CB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C080F80">
            <w:pPr>
              <w:spacing w:after="0" w:line="240" w:lineRule="auto"/>
              <w:jc w:val="center"/>
              <w:rPr>
                <w:rFonts w:ascii="Arial Narrow" w:hAnsi="Arial Narrow" w:eastAsia="Times New Roman" w:cs="Calibri"/>
                <w:color w:val="000000"/>
                <w:sz w:val="24"/>
                <w:szCs w:val="24"/>
              </w:rPr>
            </w:pPr>
          </w:p>
        </w:tc>
      </w:tr>
      <w:tr w14:paraId="4919558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C61216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596047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61A018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F7AF0A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5AF3D4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BC6D6D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867C2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DBFCC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14FD97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46E71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7C01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79AA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EA5B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DA59B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D3CA5F9">
            <w:pPr>
              <w:spacing w:after="0" w:line="240" w:lineRule="auto"/>
              <w:jc w:val="center"/>
              <w:rPr>
                <w:rFonts w:ascii="Arial Narrow" w:hAnsi="Arial Narrow" w:eastAsia="Times New Roman" w:cs="Calibri"/>
                <w:color w:val="000000"/>
                <w:sz w:val="24"/>
                <w:szCs w:val="24"/>
              </w:rPr>
            </w:pPr>
          </w:p>
        </w:tc>
      </w:tr>
      <w:tr w14:paraId="3C7947E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4286D0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8912D9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81F8C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367E67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4322BF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8399E6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88B18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43E88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50AF77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3BA561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4CEB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2149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9630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3DEFB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6952AF0">
            <w:pPr>
              <w:spacing w:after="0" w:line="240" w:lineRule="auto"/>
              <w:jc w:val="center"/>
              <w:rPr>
                <w:rFonts w:ascii="Arial Narrow" w:hAnsi="Arial Narrow" w:eastAsia="Times New Roman" w:cs="Calibri"/>
                <w:color w:val="000000"/>
                <w:sz w:val="24"/>
                <w:szCs w:val="24"/>
              </w:rPr>
            </w:pPr>
          </w:p>
        </w:tc>
      </w:tr>
      <w:tr w14:paraId="282CC12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87DC89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93A2EF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B5CC92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305278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8083F3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C91EA4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3338B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1CE12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7C75A2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410D0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C1B67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B89A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A042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8C401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8E7EB5A">
            <w:pPr>
              <w:spacing w:after="0" w:line="240" w:lineRule="auto"/>
              <w:jc w:val="center"/>
              <w:rPr>
                <w:rFonts w:ascii="Arial Narrow" w:hAnsi="Arial Narrow" w:eastAsia="Times New Roman" w:cs="Calibri"/>
                <w:color w:val="000000"/>
                <w:sz w:val="24"/>
                <w:szCs w:val="24"/>
              </w:rPr>
            </w:pPr>
          </w:p>
        </w:tc>
      </w:tr>
      <w:tr w14:paraId="7B08594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2C0BBA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7D8F8B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5BAC62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0C7274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7728C4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89C90D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00170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A457F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1D3EC0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D356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CBB08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53D6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F3EB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71055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A5264D3">
            <w:pPr>
              <w:spacing w:after="0" w:line="240" w:lineRule="auto"/>
              <w:jc w:val="center"/>
              <w:rPr>
                <w:rFonts w:ascii="Arial Narrow" w:hAnsi="Arial Narrow" w:eastAsia="Times New Roman" w:cs="Calibri"/>
                <w:color w:val="000000"/>
                <w:sz w:val="24"/>
                <w:szCs w:val="24"/>
              </w:rPr>
            </w:pPr>
          </w:p>
        </w:tc>
      </w:tr>
      <w:tr w14:paraId="527CCBA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90E250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578AF5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854B7D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445F31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626EF2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65317E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6033A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D26A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9CC3C6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61DFD4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234D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D818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A46A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5CBB5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70F3E33">
            <w:pPr>
              <w:spacing w:after="0" w:line="240" w:lineRule="auto"/>
              <w:jc w:val="center"/>
              <w:rPr>
                <w:rFonts w:ascii="Arial Narrow" w:hAnsi="Arial Narrow" w:eastAsia="Times New Roman" w:cs="Calibri"/>
                <w:color w:val="000000"/>
                <w:sz w:val="24"/>
                <w:szCs w:val="24"/>
              </w:rPr>
            </w:pPr>
          </w:p>
        </w:tc>
      </w:tr>
      <w:tr w14:paraId="0B3F1BE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260173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1C7241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603811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C32FFD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B1CF13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2E56F0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DC56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5448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4FDE47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EF1E8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7069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9781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AFBA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ABA35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E226939">
            <w:pPr>
              <w:spacing w:after="0" w:line="240" w:lineRule="auto"/>
              <w:jc w:val="center"/>
              <w:rPr>
                <w:rFonts w:ascii="Arial Narrow" w:hAnsi="Arial Narrow" w:eastAsia="Times New Roman" w:cs="Calibri"/>
                <w:color w:val="000000"/>
                <w:sz w:val="24"/>
                <w:szCs w:val="24"/>
              </w:rPr>
            </w:pPr>
          </w:p>
        </w:tc>
      </w:tr>
      <w:tr w14:paraId="59937D2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56C99B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15E238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7B1FEA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DEE753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72ADD3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9A4931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07695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BBD8B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24567E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68B91F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EDEB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F014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F8F9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82E6A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E4B9B4F">
            <w:pPr>
              <w:spacing w:after="0" w:line="240" w:lineRule="auto"/>
              <w:jc w:val="center"/>
              <w:rPr>
                <w:rFonts w:ascii="Arial Narrow" w:hAnsi="Arial Narrow" w:eastAsia="Times New Roman" w:cs="Calibri"/>
                <w:color w:val="000000"/>
                <w:sz w:val="24"/>
                <w:szCs w:val="24"/>
              </w:rPr>
            </w:pPr>
          </w:p>
        </w:tc>
      </w:tr>
      <w:tr w14:paraId="34D2F96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D25C92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513C23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B0B989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75F449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BB02C5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341A46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D173D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6B4CD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74845B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1BBDDC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779C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587E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F41D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242A1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E645D65">
            <w:pPr>
              <w:spacing w:after="0" w:line="240" w:lineRule="auto"/>
              <w:jc w:val="center"/>
              <w:rPr>
                <w:rFonts w:ascii="Arial Narrow" w:hAnsi="Arial Narrow" w:eastAsia="Times New Roman" w:cs="Calibri"/>
                <w:color w:val="000000"/>
                <w:sz w:val="24"/>
                <w:szCs w:val="24"/>
              </w:rPr>
            </w:pPr>
          </w:p>
        </w:tc>
      </w:tr>
      <w:tr w14:paraId="2B5872C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C85A6D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9122C5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54B7CC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F36A75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EA3B23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38314D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68386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00356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ADCF45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F86B6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9D05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7EF9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5124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A4049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17696DC">
            <w:pPr>
              <w:spacing w:after="0" w:line="240" w:lineRule="auto"/>
              <w:jc w:val="center"/>
              <w:rPr>
                <w:rFonts w:ascii="Arial Narrow" w:hAnsi="Arial Narrow" w:eastAsia="Times New Roman" w:cs="Calibri"/>
                <w:color w:val="000000"/>
                <w:sz w:val="24"/>
                <w:szCs w:val="24"/>
              </w:rPr>
            </w:pPr>
          </w:p>
        </w:tc>
      </w:tr>
      <w:tr w14:paraId="2DD722E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03935B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83C2DB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FA6DF8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D2108B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E04BF0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1154C9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B82C5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C9BBF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43F57D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B9500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E8D9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A538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07A7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82222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952F929">
            <w:pPr>
              <w:spacing w:after="0" w:line="240" w:lineRule="auto"/>
              <w:jc w:val="center"/>
              <w:rPr>
                <w:rFonts w:ascii="Arial Narrow" w:hAnsi="Arial Narrow" w:eastAsia="Times New Roman" w:cs="Calibri"/>
                <w:color w:val="000000"/>
                <w:sz w:val="24"/>
                <w:szCs w:val="24"/>
              </w:rPr>
            </w:pPr>
          </w:p>
        </w:tc>
      </w:tr>
      <w:tr w14:paraId="6E65872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59BFA2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E62B10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0F185C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30A426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C396F5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A8EA10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07631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FA7A5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EF5371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95532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EA9BB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F7D1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6803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291A8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9703270">
            <w:pPr>
              <w:spacing w:after="0" w:line="240" w:lineRule="auto"/>
              <w:jc w:val="center"/>
              <w:rPr>
                <w:rFonts w:ascii="Arial Narrow" w:hAnsi="Arial Narrow" w:eastAsia="Times New Roman" w:cs="Calibri"/>
                <w:color w:val="000000"/>
                <w:sz w:val="24"/>
                <w:szCs w:val="24"/>
              </w:rPr>
            </w:pPr>
          </w:p>
        </w:tc>
      </w:tr>
      <w:tr w14:paraId="4745B64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212C85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D47FDF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83ED13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7DCC3D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90E52C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A0E08A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FE0B0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8E21F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AB9E5E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62F59F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F6BF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7ECC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C89B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F737D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E395AA0">
            <w:pPr>
              <w:spacing w:after="0" w:line="240" w:lineRule="auto"/>
              <w:jc w:val="center"/>
              <w:rPr>
                <w:rFonts w:ascii="Arial Narrow" w:hAnsi="Arial Narrow" w:eastAsia="Times New Roman" w:cs="Calibri"/>
                <w:color w:val="000000"/>
                <w:sz w:val="24"/>
                <w:szCs w:val="24"/>
              </w:rPr>
            </w:pPr>
          </w:p>
        </w:tc>
      </w:tr>
      <w:tr w14:paraId="7EDAC9B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FA8974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E02F82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EC27DB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010714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336950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C46AB3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7023C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BBA6B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FEEA14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B7E11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C181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34A8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36B3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7AA63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05B6D00">
            <w:pPr>
              <w:spacing w:after="0" w:line="240" w:lineRule="auto"/>
              <w:jc w:val="center"/>
              <w:rPr>
                <w:rFonts w:ascii="Arial Narrow" w:hAnsi="Arial Narrow" w:eastAsia="Times New Roman" w:cs="Calibri"/>
                <w:color w:val="000000"/>
                <w:sz w:val="24"/>
                <w:szCs w:val="24"/>
              </w:rPr>
            </w:pPr>
          </w:p>
        </w:tc>
      </w:tr>
      <w:tr w14:paraId="0BEDE88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82D55C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2C070E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0FBF65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E062F8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43C174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78A1AE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2A833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319B0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E7E56A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03608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5DD8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F0FA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501F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7005C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F413090">
            <w:pPr>
              <w:spacing w:after="0" w:line="240" w:lineRule="auto"/>
              <w:jc w:val="center"/>
              <w:rPr>
                <w:rFonts w:ascii="Arial Narrow" w:hAnsi="Arial Narrow" w:eastAsia="Times New Roman" w:cs="Calibri"/>
                <w:color w:val="000000"/>
                <w:sz w:val="24"/>
                <w:szCs w:val="24"/>
              </w:rPr>
            </w:pPr>
          </w:p>
        </w:tc>
      </w:tr>
      <w:tr w14:paraId="3B69F6E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EEFA2B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A7D16D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8D0C77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7D4ED0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7681F7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A7A257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4DD05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58EDB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2ACBBD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4DE43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D98F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9AA8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836B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7DE72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69D6AE8">
            <w:pPr>
              <w:spacing w:after="0" w:line="240" w:lineRule="auto"/>
              <w:jc w:val="center"/>
              <w:rPr>
                <w:rFonts w:ascii="Arial Narrow" w:hAnsi="Arial Narrow" w:eastAsia="Times New Roman" w:cs="Calibri"/>
                <w:color w:val="000000"/>
                <w:sz w:val="24"/>
                <w:szCs w:val="24"/>
              </w:rPr>
            </w:pPr>
          </w:p>
        </w:tc>
      </w:tr>
      <w:tr w14:paraId="4EC0711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8AEADA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9F24A9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766524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BF9C47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5122F9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C9B5EF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D51C0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F84EE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BDAFB0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558A5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93D34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690E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2FE3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3006A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EA53806">
            <w:pPr>
              <w:spacing w:after="0" w:line="240" w:lineRule="auto"/>
              <w:jc w:val="center"/>
              <w:rPr>
                <w:rFonts w:ascii="Arial Narrow" w:hAnsi="Arial Narrow" w:eastAsia="Times New Roman" w:cs="Calibri"/>
                <w:color w:val="000000"/>
                <w:sz w:val="24"/>
                <w:szCs w:val="24"/>
              </w:rPr>
            </w:pPr>
          </w:p>
        </w:tc>
      </w:tr>
      <w:tr w14:paraId="5ECA815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185FA7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F90048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C7246B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2FE00F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1B7541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E2D8D1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3B256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7FCBC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B243E6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20FC1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9DFCD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D182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99B5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3BA62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2516597">
            <w:pPr>
              <w:spacing w:after="0" w:line="240" w:lineRule="auto"/>
              <w:jc w:val="center"/>
              <w:rPr>
                <w:rFonts w:ascii="Arial Narrow" w:hAnsi="Arial Narrow" w:eastAsia="Times New Roman" w:cs="Calibri"/>
                <w:color w:val="000000"/>
                <w:sz w:val="24"/>
                <w:szCs w:val="24"/>
              </w:rPr>
            </w:pPr>
          </w:p>
        </w:tc>
      </w:tr>
      <w:tr w14:paraId="6897EED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258298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7E9036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04680A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C824B7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4471B1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B17BD0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02DDB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D46D2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480323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1C80F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1E5C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D939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5021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ECDF8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141D48F">
            <w:pPr>
              <w:spacing w:after="0" w:line="240" w:lineRule="auto"/>
              <w:jc w:val="center"/>
              <w:rPr>
                <w:rFonts w:ascii="Arial Narrow" w:hAnsi="Arial Narrow" w:eastAsia="Times New Roman" w:cs="Calibri"/>
                <w:color w:val="000000"/>
                <w:sz w:val="24"/>
                <w:szCs w:val="24"/>
              </w:rPr>
            </w:pPr>
          </w:p>
        </w:tc>
      </w:tr>
      <w:tr w14:paraId="1143B03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EAD19E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D3C0BD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20799E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C10570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866860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68F7BB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A8329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57D11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DEF97F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0DAE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6B0A8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C074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63B5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8C5E0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179379A">
            <w:pPr>
              <w:spacing w:after="0" w:line="240" w:lineRule="auto"/>
              <w:jc w:val="center"/>
              <w:rPr>
                <w:rFonts w:ascii="Arial Narrow" w:hAnsi="Arial Narrow" w:eastAsia="Times New Roman" w:cs="Calibri"/>
                <w:color w:val="000000"/>
                <w:sz w:val="24"/>
                <w:szCs w:val="24"/>
              </w:rPr>
            </w:pPr>
          </w:p>
        </w:tc>
      </w:tr>
      <w:tr w14:paraId="44A1D6D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38B93E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656B8B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C0283A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282BB1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ADC90E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17ACF8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EB63C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E143F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272B60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7FE57B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FE17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1ED8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F2EA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E833E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7551BF7">
            <w:pPr>
              <w:spacing w:after="0" w:line="240" w:lineRule="auto"/>
              <w:jc w:val="center"/>
              <w:rPr>
                <w:rFonts w:ascii="Arial Narrow" w:hAnsi="Arial Narrow" w:eastAsia="Times New Roman" w:cs="Calibri"/>
                <w:color w:val="000000"/>
                <w:sz w:val="24"/>
                <w:szCs w:val="24"/>
              </w:rPr>
            </w:pPr>
          </w:p>
        </w:tc>
      </w:tr>
      <w:tr w14:paraId="6FD2CDB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B0B525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65B63B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89D38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A26B30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8B9274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DFA0FF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2EDF1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880AD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12E9B5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F294A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E954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C6E9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846A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7B2A7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5C5EA3F">
            <w:pPr>
              <w:spacing w:after="0" w:line="240" w:lineRule="auto"/>
              <w:jc w:val="center"/>
              <w:rPr>
                <w:rFonts w:ascii="Arial Narrow" w:hAnsi="Arial Narrow" w:eastAsia="Times New Roman" w:cs="Calibri"/>
                <w:color w:val="000000"/>
                <w:sz w:val="24"/>
                <w:szCs w:val="24"/>
              </w:rPr>
            </w:pPr>
          </w:p>
        </w:tc>
      </w:tr>
      <w:tr w14:paraId="64BADD6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3555C7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3BDC3D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F6F392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CBF999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9C8A0D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622348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EAE70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C8DE1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FFD5BA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6AD8DB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8093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6D69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1A06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602C0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7397783">
            <w:pPr>
              <w:spacing w:after="0" w:line="240" w:lineRule="auto"/>
              <w:jc w:val="center"/>
              <w:rPr>
                <w:rFonts w:ascii="Arial Narrow" w:hAnsi="Arial Narrow" w:eastAsia="Times New Roman" w:cs="Calibri"/>
                <w:color w:val="000000"/>
                <w:sz w:val="24"/>
                <w:szCs w:val="24"/>
              </w:rPr>
            </w:pPr>
          </w:p>
        </w:tc>
      </w:tr>
      <w:tr w14:paraId="36F681B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C773D5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0B69DE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270EF6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FF0D12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AB0E57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55E3C3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AE6D0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114BD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FFA4F1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E2B3E9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8FA6C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2BC5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771A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AC207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976E5C8">
            <w:pPr>
              <w:spacing w:after="0" w:line="240" w:lineRule="auto"/>
              <w:jc w:val="center"/>
              <w:rPr>
                <w:rFonts w:ascii="Arial Narrow" w:hAnsi="Arial Narrow" w:eastAsia="Times New Roman" w:cs="Calibri"/>
                <w:color w:val="000000"/>
                <w:sz w:val="24"/>
                <w:szCs w:val="24"/>
              </w:rPr>
            </w:pPr>
          </w:p>
        </w:tc>
      </w:tr>
      <w:tr w14:paraId="3E8EF4F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DA0059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3BAE78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697D2B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364796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3B33EC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952C56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B6411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0C7D4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C9ACDC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D5BB6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0F80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0536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D15B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D6E90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597DBCE">
            <w:pPr>
              <w:spacing w:after="0" w:line="240" w:lineRule="auto"/>
              <w:jc w:val="center"/>
              <w:rPr>
                <w:rFonts w:ascii="Arial Narrow" w:hAnsi="Arial Narrow" w:eastAsia="Times New Roman" w:cs="Calibri"/>
                <w:color w:val="000000"/>
                <w:sz w:val="24"/>
                <w:szCs w:val="24"/>
              </w:rPr>
            </w:pPr>
          </w:p>
        </w:tc>
      </w:tr>
      <w:tr w14:paraId="4D57132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09EA55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93B8B9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A78009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7F4E4B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4D6980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B0081E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84D3E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93E3E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89B902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9651A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AD91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9E59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B331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1765D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C9E70A5">
            <w:pPr>
              <w:spacing w:after="0" w:line="240" w:lineRule="auto"/>
              <w:jc w:val="center"/>
              <w:rPr>
                <w:rFonts w:ascii="Arial Narrow" w:hAnsi="Arial Narrow" w:eastAsia="Times New Roman" w:cs="Calibri"/>
                <w:color w:val="000000"/>
                <w:sz w:val="24"/>
                <w:szCs w:val="24"/>
              </w:rPr>
            </w:pPr>
          </w:p>
        </w:tc>
      </w:tr>
      <w:tr w14:paraId="0A4DE42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7CFF5D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57336F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C57A44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BC68A7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D79C15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F28986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7A3FD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3D8E0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4E44B3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E26857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F202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DCA3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D1A9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184FE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5ED8F85">
            <w:pPr>
              <w:spacing w:after="0" w:line="240" w:lineRule="auto"/>
              <w:jc w:val="center"/>
              <w:rPr>
                <w:rFonts w:ascii="Arial Narrow" w:hAnsi="Arial Narrow" w:eastAsia="Times New Roman" w:cs="Calibri"/>
                <w:color w:val="000000"/>
                <w:sz w:val="24"/>
                <w:szCs w:val="24"/>
              </w:rPr>
            </w:pPr>
          </w:p>
        </w:tc>
      </w:tr>
      <w:tr w14:paraId="4A2F797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4837A6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125453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3C0655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861F9E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D9B05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DD06F6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7DF82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4ADD7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71D90C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2DFFA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954F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73D8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8BA0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027E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9ABF33F">
            <w:pPr>
              <w:spacing w:after="0" w:line="240" w:lineRule="auto"/>
              <w:jc w:val="center"/>
              <w:rPr>
                <w:rFonts w:ascii="Arial Narrow" w:hAnsi="Arial Narrow" w:eastAsia="Times New Roman" w:cs="Calibri"/>
                <w:color w:val="000000"/>
                <w:sz w:val="24"/>
                <w:szCs w:val="24"/>
              </w:rPr>
            </w:pPr>
          </w:p>
        </w:tc>
      </w:tr>
      <w:tr w14:paraId="25F2E4A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B53977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76FDCD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D9D03B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C64BA8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18F2EF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7059EB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88963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A3963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91D7F0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DDCD9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B738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6B35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493F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99318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60DEAA0">
            <w:pPr>
              <w:spacing w:after="0" w:line="240" w:lineRule="auto"/>
              <w:jc w:val="center"/>
              <w:rPr>
                <w:rFonts w:ascii="Arial Narrow" w:hAnsi="Arial Narrow" w:eastAsia="Times New Roman" w:cs="Calibri"/>
                <w:color w:val="000000"/>
                <w:sz w:val="24"/>
                <w:szCs w:val="24"/>
              </w:rPr>
            </w:pPr>
          </w:p>
        </w:tc>
      </w:tr>
      <w:tr w14:paraId="3A6D12A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C038AA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CD6EAE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599C97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680784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98C16A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10C246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3A99C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4480C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E3649E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5F8A30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DF03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18B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31D8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350C7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C8428F1">
            <w:pPr>
              <w:spacing w:after="0" w:line="240" w:lineRule="auto"/>
              <w:jc w:val="center"/>
              <w:rPr>
                <w:rFonts w:ascii="Arial Narrow" w:hAnsi="Arial Narrow" w:eastAsia="Times New Roman" w:cs="Calibri"/>
                <w:color w:val="000000"/>
                <w:sz w:val="24"/>
                <w:szCs w:val="24"/>
              </w:rPr>
            </w:pPr>
          </w:p>
        </w:tc>
      </w:tr>
      <w:tr w14:paraId="428F3A2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DF8E24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479684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B3A843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37597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8A0E2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C7B855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5C26F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B5A40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C08A28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A84D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9AFC4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CB9F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749D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8654E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06DCF36">
            <w:pPr>
              <w:spacing w:after="0" w:line="240" w:lineRule="auto"/>
              <w:jc w:val="center"/>
              <w:rPr>
                <w:rFonts w:ascii="Arial Narrow" w:hAnsi="Arial Narrow" w:eastAsia="Times New Roman" w:cs="Calibri"/>
                <w:color w:val="000000"/>
                <w:sz w:val="24"/>
                <w:szCs w:val="24"/>
              </w:rPr>
            </w:pPr>
          </w:p>
        </w:tc>
      </w:tr>
      <w:tr w14:paraId="7AD540F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C43CF5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3B9311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8CACB2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48A444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3D788C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C066BC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B3500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74A1C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230208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48DD6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43BC9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38C4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FE76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AA9B6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80DE3BE">
            <w:pPr>
              <w:spacing w:after="0" w:line="240" w:lineRule="auto"/>
              <w:jc w:val="center"/>
              <w:rPr>
                <w:rFonts w:ascii="Arial Narrow" w:hAnsi="Arial Narrow" w:eastAsia="Times New Roman" w:cs="Calibri"/>
                <w:color w:val="000000"/>
                <w:sz w:val="24"/>
                <w:szCs w:val="24"/>
              </w:rPr>
            </w:pPr>
          </w:p>
        </w:tc>
      </w:tr>
      <w:tr w14:paraId="75BFB24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232D5B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0671E8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2FC419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812354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A27C13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E17DCA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B394E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626E6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B0E7B8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3A9E40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ECDC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049D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0C19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1AC27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0167D2D">
            <w:pPr>
              <w:spacing w:after="0" w:line="240" w:lineRule="auto"/>
              <w:jc w:val="center"/>
              <w:rPr>
                <w:rFonts w:ascii="Arial Narrow" w:hAnsi="Arial Narrow" w:eastAsia="Times New Roman" w:cs="Calibri"/>
                <w:color w:val="000000"/>
                <w:sz w:val="24"/>
                <w:szCs w:val="24"/>
              </w:rPr>
            </w:pPr>
          </w:p>
        </w:tc>
      </w:tr>
      <w:tr w14:paraId="0B815D8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638653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81DC79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1103B7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A87C76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103B23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9B2E72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8DA8B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531C7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AE9C88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BE7A7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8A86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D2A5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5389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7DBD4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46EE50C">
            <w:pPr>
              <w:spacing w:after="0" w:line="240" w:lineRule="auto"/>
              <w:jc w:val="center"/>
              <w:rPr>
                <w:rFonts w:ascii="Arial Narrow" w:hAnsi="Arial Narrow" w:eastAsia="Times New Roman" w:cs="Calibri"/>
                <w:color w:val="000000"/>
                <w:sz w:val="24"/>
                <w:szCs w:val="24"/>
              </w:rPr>
            </w:pPr>
          </w:p>
        </w:tc>
      </w:tr>
      <w:tr w14:paraId="69AC550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8E1B39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9CFE06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8C5C60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DD6C54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0A30F8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F63BBF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E6A7E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0D385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C3D87C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54899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633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0FF1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83F8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EF95F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6DA02A4">
            <w:pPr>
              <w:spacing w:after="0" w:line="240" w:lineRule="auto"/>
              <w:jc w:val="center"/>
              <w:rPr>
                <w:rFonts w:ascii="Arial Narrow" w:hAnsi="Arial Narrow" w:eastAsia="Times New Roman" w:cs="Calibri"/>
                <w:color w:val="000000"/>
                <w:sz w:val="24"/>
                <w:szCs w:val="24"/>
              </w:rPr>
            </w:pPr>
          </w:p>
        </w:tc>
      </w:tr>
      <w:tr w14:paraId="168B885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C59D6C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C7AF5A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20B3B5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6745F0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D2F491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5A6E91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AF3A2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3927A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EC8FC7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5A321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BDF4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163E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5B0F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9622F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EDC9EF9">
            <w:pPr>
              <w:spacing w:after="0" w:line="240" w:lineRule="auto"/>
              <w:jc w:val="center"/>
              <w:rPr>
                <w:rFonts w:ascii="Arial Narrow" w:hAnsi="Arial Narrow" w:eastAsia="Times New Roman" w:cs="Calibri"/>
                <w:color w:val="000000"/>
                <w:sz w:val="24"/>
                <w:szCs w:val="24"/>
              </w:rPr>
            </w:pPr>
          </w:p>
        </w:tc>
      </w:tr>
      <w:tr w14:paraId="21B9BD5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15F070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478DEB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6C0BBE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C478EE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49BD1A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F6A3CD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519FE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19D19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564215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589C2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05A2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6430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9E8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D1AD9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D60E063">
            <w:pPr>
              <w:spacing w:after="0" w:line="240" w:lineRule="auto"/>
              <w:jc w:val="center"/>
              <w:rPr>
                <w:rFonts w:ascii="Arial Narrow" w:hAnsi="Arial Narrow" w:eastAsia="Times New Roman" w:cs="Calibri"/>
                <w:color w:val="000000"/>
                <w:sz w:val="24"/>
                <w:szCs w:val="24"/>
              </w:rPr>
            </w:pPr>
          </w:p>
        </w:tc>
      </w:tr>
      <w:tr w14:paraId="368552C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CF7330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5D5BEB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15F114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A11BF9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DAC091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851FEB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B0AE2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ABBF8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2BF2B9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997E3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64554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4394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186B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500A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8C84148">
            <w:pPr>
              <w:spacing w:after="0" w:line="240" w:lineRule="auto"/>
              <w:jc w:val="center"/>
              <w:rPr>
                <w:rFonts w:ascii="Arial Narrow" w:hAnsi="Arial Narrow" w:eastAsia="Times New Roman" w:cs="Calibri"/>
                <w:color w:val="000000"/>
                <w:sz w:val="24"/>
                <w:szCs w:val="24"/>
              </w:rPr>
            </w:pPr>
          </w:p>
        </w:tc>
      </w:tr>
      <w:tr w14:paraId="79ED7E0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1B7D2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9B9A5C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0AA4CF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28DAD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682756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4FEE58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636BD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6BBD6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C52810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B3CEA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EF5D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9CBA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CCFB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E3151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DF79C92">
            <w:pPr>
              <w:spacing w:after="0" w:line="240" w:lineRule="auto"/>
              <w:jc w:val="center"/>
              <w:rPr>
                <w:rFonts w:ascii="Arial Narrow" w:hAnsi="Arial Narrow" w:eastAsia="Times New Roman" w:cs="Calibri"/>
                <w:color w:val="000000"/>
                <w:sz w:val="24"/>
                <w:szCs w:val="24"/>
              </w:rPr>
            </w:pPr>
          </w:p>
        </w:tc>
      </w:tr>
      <w:tr w14:paraId="29D6468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D51BDD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5BD371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496100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6B927F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0E4EC8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3FF5DA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F05DA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4CDBA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08FC4C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0C21A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E136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693A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B361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B768D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D661234">
            <w:pPr>
              <w:spacing w:after="0" w:line="240" w:lineRule="auto"/>
              <w:jc w:val="center"/>
              <w:rPr>
                <w:rFonts w:ascii="Arial Narrow" w:hAnsi="Arial Narrow" w:eastAsia="Times New Roman" w:cs="Calibri"/>
                <w:color w:val="000000"/>
                <w:sz w:val="24"/>
                <w:szCs w:val="24"/>
              </w:rPr>
            </w:pPr>
          </w:p>
        </w:tc>
      </w:tr>
      <w:tr w14:paraId="51B0F87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2D80CA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8C5FFC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717FCA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25DFA7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C10141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380FE0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046C1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5AEF6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635F3D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294B7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43C1E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CC9C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C131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A6335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14B8E6C">
            <w:pPr>
              <w:spacing w:after="0" w:line="240" w:lineRule="auto"/>
              <w:jc w:val="center"/>
              <w:rPr>
                <w:rFonts w:ascii="Arial Narrow" w:hAnsi="Arial Narrow" w:eastAsia="Times New Roman" w:cs="Calibri"/>
                <w:color w:val="000000"/>
                <w:sz w:val="24"/>
                <w:szCs w:val="24"/>
              </w:rPr>
            </w:pPr>
          </w:p>
        </w:tc>
      </w:tr>
      <w:tr w14:paraId="69319BE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2124C6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C43597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1D18D4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3192C2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390016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C9784C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F2FD5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A5060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2EE799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7CCC5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D3A22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18DB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5F84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F3466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C98BC0B">
            <w:pPr>
              <w:spacing w:after="0" w:line="240" w:lineRule="auto"/>
              <w:jc w:val="center"/>
              <w:rPr>
                <w:rFonts w:ascii="Arial Narrow" w:hAnsi="Arial Narrow" w:eastAsia="Times New Roman" w:cs="Calibri"/>
                <w:color w:val="000000"/>
                <w:sz w:val="24"/>
                <w:szCs w:val="24"/>
              </w:rPr>
            </w:pPr>
          </w:p>
        </w:tc>
      </w:tr>
      <w:tr w14:paraId="2EC515F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71514D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A901CC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B2861A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B85DCF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B8A43C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EE1C41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20057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ABF25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21C0DC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F66460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F72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EB28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67A4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1B1C4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5766087">
            <w:pPr>
              <w:spacing w:after="0" w:line="240" w:lineRule="auto"/>
              <w:jc w:val="center"/>
              <w:rPr>
                <w:rFonts w:ascii="Arial Narrow" w:hAnsi="Arial Narrow" w:eastAsia="Times New Roman" w:cs="Calibri"/>
                <w:color w:val="000000"/>
                <w:sz w:val="24"/>
                <w:szCs w:val="24"/>
              </w:rPr>
            </w:pPr>
          </w:p>
        </w:tc>
      </w:tr>
      <w:tr w14:paraId="43C8B83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F42885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CC8112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593B42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9680EF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C2451D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18F2D2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38DA4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9309A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2AD6FC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2C358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9263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A569F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B59C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DA7C9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A645217">
            <w:pPr>
              <w:spacing w:after="0" w:line="240" w:lineRule="auto"/>
              <w:jc w:val="center"/>
              <w:rPr>
                <w:rFonts w:ascii="Arial Narrow" w:hAnsi="Arial Narrow" w:eastAsia="Times New Roman" w:cs="Calibri"/>
                <w:color w:val="000000"/>
                <w:sz w:val="24"/>
                <w:szCs w:val="24"/>
              </w:rPr>
            </w:pPr>
          </w:p>
        </w:tc>
      </w:tr>
      <w:tr w14:paraId="34C5706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F912FE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4DD457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901C85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93A055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F3D24B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0C1ADF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55114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13CCD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E144E6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94046C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6CA3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4D43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3A8B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815CE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6BCA1BF">
            <w:pPr>
              <w:spacing w:after="0" w:line="240" w:lineRule="auto"/>
              <w:jc w:val="center"/>
              <w:rPr>
                <w:rFonts w:ascii="Arial Narrow" w:hAnsi="Arial Narrow" w:eastAsia="Times New Roman" w:cs="Calibri"/>
                <w:color w:val="000000"/>
                <w:sz w:val="24"/>
                <w:szCs w:val="24"/>
              </w:rPr>
            </w:pPr>
          </w:p>
        </w:tc>
      </w:tr>
      <w:tr w14:paraId="5E1A626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1B194E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17D5C3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C42021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97F946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799293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EA7FF6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5462C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EA2D9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D5C07F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EA00F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CF3D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2D95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0661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BF6B2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90DAE64">
            <w:pPr>
              <w:spacing w:after="0" w:line="240" w:lineRule="auto"/>
              <w:jc w:val="center"/>
              <w:rPr>
                <w:rFonts w:ascii="Arial Narrow" w:hAnsi="Arial Narrow" w:eastAsia="Times New Roman" w:cs="Calibri"/>
                <w:color w:val="000000"/>
                <w:sz w:val="24"/>
                <w:szCs w:val="24"/>
              </w:rPr>
            </w:pPr>
          </w:p>
        </w:tc>
      </w:tr>
      <w:tr w14:paraId="7EE4D31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6D8F77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A87517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F46F63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B118DF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AE70E6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58330C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96429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D556F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5F7D57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87564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D9D96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1CE6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69EF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BB95D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C013351">
            <w:pPr>
              <w:spacing w:after="0" w:line="240" w:lineRule="auto"/>
              <w:jc w:val="center"/>
              <w:rPr>
                <w:rFonts w:ascii="Arial Narrow" w:hAnsi="Arial Narrow" w:eastAsia="Times New Roman" w:cs="Calibri"/>
                <w:color w:val="000000"/>
                <w:sz w:val="24"/>
                <w:szCs w:val="24"/>
              </w:rPr>
            </w:pPr>
          </w:p>
        </w:tc>
      </w:tr>
      <w:tr w14:paraId="656DBC2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6047DF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E6B8E8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E45B15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2A0E0A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CCF8D0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0A5159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AD287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6F603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014501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78F986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D524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CFBB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9342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FEDEC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50885CC">
            <w:pPr>
              <w:spacing w:after="0" w:line="240" w:lineRule="auto"/>
              <w:jc w:val="center"/>
              <w:rPr>
                <w:rFonts w:ascii="Arial Narrow" w:hAnsi="Arial Narrow" w:eastAsia="Times New Roman" w:cs="Calibri"/>
                <w:color w:val="000000"/>
                <w:sz w:val="24"/>
                <w:szCs w:val="24"/>
              </w:rPr>
            </w:pPr>
          </w:p>
        </w:tc>
      </w:tr>
      <w:tr w14:paraId="679B9C1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33761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B9E598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EC61C7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8EDF31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32F896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E6A1FB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BA97E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B77E9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BA9518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B3B88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1BA5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DE1A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0FAF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C8AC2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4DDBC23">
            <w:pPr>
              <w:spacing w:after="0" w:line="240" w:lineRule="auto"/>
              <w:jc w:val="center"/>
              <w:rPr>
                <w:rFonts w:ascii="Arial Narrow" w:hAnsi="Arial Narrow" w:eastAsia="Times New Roman" w:cs="Calibri"/>
                <w:color w:val="000000"/>
                <w:sz w:val="24"/>
                <w:szCs w:val="24"/>
              </w:rPr>
            </w:pPr>
          </w:p>
        </w:tc>
      </w:tr>
      <w:tr w14:paraId="1DA49EA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74ACDF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E59846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4A196C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74F133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521B8B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0A49AB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A370C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9CCC5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F4D060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04DDA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32ED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29F0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2810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B06CB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1D4F7A3">
            <w:pPr>
              <w:spacing w:after="0" w:line="240" w:lineRule="auto"/>
              <w:jc w:val="center"/>
              <w:rPr>
                <w:rFonts w:ascii="Arial Narrow" w:hAnsi="Arial Narrow" w:eastAsia="Times New Roman" w:cs="Calibri"/>
                <w:color w:val="000000"/>
                <w:sz w:val="24"/>
                <w:szCs w:val="24"/>
              </w:rPr>
            </w:pPr>
          </w:p>
        </w:tc>
      </w:tr>
      <w:tr w14:paraId="35F0AB3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D6D3AF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EB9B3B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D95903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55CFA1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6F34D3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E16A10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7C9E4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B0D93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B1299E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2CCA5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021AF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80F6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8790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1CB86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A08EE92">
            <w:pPr>
              <w:spacing w:after="0" w:line="240" w:lineRule="auto"/>
              <w:jc w:val="center"/>
              <w:rPr>
                <w:rFonts w:ascii="Arial Narrow" w:hAnsi="Arial Narrow" w:eastAsia="Times New Roman" w:cs="Calibri"/>
                <w:color w:val="000000"/>
                <w:sz w:val="24"/>
                <w:szCs w:val="24"/>
              </w:rPr>
            </w:pPr>
          </w:p>
        </w:tc>
      </w:tr>
      <w:tr w14:paraId="791066A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FEF166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004CF5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E10EB2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896CDE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03A511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09F732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07055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D457A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A89C5D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BE707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FEBB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1FD9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227D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99ED7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A695F6F">
            <w:pPr>
              <w:spacing w:after="0" w:line="240" w:lineRule="auto"/>
              <w:jc w:val="center"/>
              <w:rPr>
                <w:rFonts w:ascii="Arial Narrow" w:hAnsi="Arial Narrow" w:eastAsia="Times New Roman" w:cs="Calibri"/>
                <w:color w:val="000000"/>
                <w:sz w:val="24"/>
                <w:szCs w:val="24"/>
              </w:rPr>
            </w:pPr>
          </w:p>
        </w:tc>
      </w:tr>
      <w:tr w14:paraId="34D9767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023D27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6D5799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312BE9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D2B334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DD75F7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DCB5A2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E165D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75E6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3AE7C6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64906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624A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A8AE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9CEB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F578B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9569A51">
            <w:pPr>
              <w:spacing w:after="0" w:line="240" w:lineRule="auto"/>
              <w:jc w:val="center"/>
              <w:rPr>
                <w:rFonts w:ascii="Arial Narrow" w:hAnsi="Arial Narrow" w:eastAsia="Times New Roman" w:cs="Calibri"/>
                <w:color w:val="000000"/>
                <w:sz w:val="24"/>
                <w:szCs w:val="24"/>
              </w:rPr>
            </w:pPr>
          </w:p>
        </w:tc>
      </w:tr>
      <w:tr w14:paraId="1722AE1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279158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842077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6B334A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65F4E2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B88C1C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776745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8F3B9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21A45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F334AF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F24873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32AF2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1773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9565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BFD88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823B8DA">
            <w:pPr>
              <w:spacing w:after="0" w:line="240" w:lineRule="auto"/>
              <w:jc w:val="center"/>
              <w:rPr>
                <w:rFonts w:ascii="Arial Narrow" w:hAnsi="Arial Narrow" w:eastAsia="Times New Roman" w:cs="Calibri"/>
                <w:color w:val="000000"/>
                <w:sz w:val="24"/>
                <w:szCs w:val="24"/>
              </w:rPr>
            </w:pPr>
          </w:p>
        </w:tc>
      </w:tr>
      <w:tr w14:paraId="161488C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9CB54F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42A900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F1538A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E22699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D80D95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73667A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82E51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E39F6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8F87D3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7DB581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6B43D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973A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FB0B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3C3AD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C43ED7D">
            <w:pPr>
              <w:spacing w:after="0" w:line="240" w:lineRule="auto"/>
              <w:jc w:val="center"/>
              <w:rPr>
                <w:rFonts w:ascii="Arial Narrow" w:hAnsi="Arial Narrow" w:eastAsia="Times New Roman" w:cs="Calibri"/>
                <w:color w:val="000000"/>
                <w:sz w:val="24"/>
                <w:szCs w:val="24"/>
              </w:rPr>
            </w:pPr>
          </w:p>
        </w:tc>
      </w:tr>
      <w:tr w14:paraId="523A4FB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F7A9AA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3DC2FB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C1F723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2E8FC3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2459AC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E4C393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4845E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2563B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AE346D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D3740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5E68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EAD0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C449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4848E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052B273">
            <w:pPr>
              <w:spacing w:after="0" w:line="240" w:lineRule="auto"/>
              <w:jc w:val="center"/>
              <w:rPr>
                <w:rFonts w:ascii="Arial Narrow" w:hAnsi="Arial Narrow" w:eastAsia="Times New Roman" w:cs="Calibri"/>
                <w:color w:val="000000"/>
                <w:sz w:val="24"/>
                <w:szCs w:val="24"/>
              </w:rPr>
            </w:pPr>
          </w:p>
        </w:tc>
      </w:tr>
      <w:tr w14:paraId="1DABBDB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4AEC9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C38C2B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653E80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3A94C1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722E26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877D44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63D9E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B14AD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E7D227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EF0BE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5BFAE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1A3B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6D4E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8088F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F6618DF">
            <w:pPr>
              <w:spacing w:after="0" w:line="240" w:lineRule="auto"/>
              <w:jc w:val="center"/>
              <w:rPr>
                <w:rFonts w:ascii="Arial Narrow" w:hAnsi="Arial Narrow" w:eastAsia="Times New Roman" w:cs="Calibri"/>
                <w:color w:val="000000"/>
                <w:sz w:val="24"/>
                <w:szCs w:val="24"/>
              </w:rPr>
            </w:pPr>
          </w:p>
        </w:tc>
      </w:tr>
      <w:tr w14:paraId="0F439F0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26685A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044D0C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31F501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E339D6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3414B3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314DD9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B9DF4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4D2EB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7D4750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A6D62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7E599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75F3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2D33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F1E92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54B183B">
            <w:pPr>
              <w:spacing w:after="0" w:line="240" w:lineRule="auto"/>
              <w:jc w:val="center"/>
              <w:rPr>
                <w:rFonts w:ascii="Arial Narrow" w:hAnsi="Arial Narrow" w:eastAsia="Times New Roman" w:cs="Calibri"/>
                <w:color w:val="000000"/>
                <w:sz w:val="24"/>
                <w:szCs w:val="24"/>
              </w:rPr>
            </w:pPr>
          </w:p>
        </w:tc>
      </w:tr>
      <w:tr w14:paraId="1DE7851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8DDA51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2DAE6D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4E2826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C701B3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053C13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7A90CA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B969E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72841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9D1A5D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5EF0A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8AA44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CAD3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252A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C0780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655712B">
            <w:pPr>
              <w:spacing w:after="0" w:line="240" w:lineRule="auto"/>
              <w:jc w:val="center"/>
              <w:rPr>
                <w:rFonts w:ascii="Arial Narrow" w:hAnsi="Arial Narrow" w:eastAsia="Times New Roman" w:cs="Calibri"/>
                <w:color w:val="000000"/>
                <w:sz w:val="24"/>
                <w:szCs w:val="24"/>
              </w:rPr>
            </w:pPr>
          </w:p>
        </w:tc>
      </w:tr>
    </w:tbl>
    <w:p w14:paraId="51539A25">
      <w:pPr>
        <w:spacing w:after="0" w:line="240" w:lineRule="auto"/>
        <w:jc w:val="both"/>
        <w:rPr>
          <w:rFonts w:ascii="Arial Narrow" w:hAnsi="Arial Narrow" w:eastAsia="MS Gothic"/>
          <w:b/>
          <w:bCs/>
          <w:color w:val="082A75"/>
          <w:sz w:val="24"/>
          <w:szCs w:val="24"/>
        </w:rPr>
      </w:pPr>
    </w:p>
    <w:p w14:paraId="0C007348">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033A4CC4">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ICT ITEMS TO VERIFY</w:t>
      </w:r>
    </w:p>
    <w:p w14:paraId="101F7DF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(Desktop Computer, Server Processor, Network Switch 24 Port, Multipurpose Printer, UPS, Projector, Air Conditioners, Server, CCTV Camera)</w:t>
      </w:r>
    </w:p>
    <w:p w14:paraId="3D3B23F3">
      <w:pPr>
        <w:spacing w:after="0" w:line="240" w:lineRule="auto"/>
        <w:jc w:val="both"/>
        <w:rPr>
          <w:rFonts w:ascii="Arial Narrow" w:hAnsi="Arial Narrow" w:eastAsia="MS Gothic"/>
          <w:b/>
          <w:bCs/>
          <w:color w:val="082A75"/>
          <w:sz w:val="24"/>
          <w:szCs w:val="24"/>
        </w:rPr>
      </w:pPr>
    </w:p>
    <w:p w14:paraId="28EAC60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3EB96E5C">
      <w:pPr>
        <w:spacing w:after="0" w:line="240" w:lineRule="auto"/>
        <w:jc w:val="both"/>
        <w:rPr>
          <w:rFonts w:ascii="Arial Narrow" w:hAnsi="Arial Narrow" w:eastAsia="MS Gothic"/>
          <w:b/>
          <w:bCs/>
          <w:color w:val="082A75"/>
          <w:sz w:val="24"/>
          <w:szCs w:val="24"/>
        </w:rPr>
      </w:pPr>
    </w:p>
    <w:tbl>
      <w:tblPr>
        <w:tblStyle w:val="12"/>
        <w:tblW w:w="16366" w:type="dxa"/>
        <w:jc w:val="center"/>
        <w:tblLayout w:type="autofit"/>
        <w:tblCellMar>
          <w:top w:w="0" w:type="dxa"/>
          <w:left w:w="108" w:type="dxa"/>
          <w:bottom w:w="0" w:type="dxa"/>
          <w:right w:w="108" w:type="dxa"/>
        </w:tblCellMar>
      </w:tblPr>
      <w:tblGrid>
        <w:gridCol w:w="1288"/>
        <w:gridCol w:w="1310"/>
        <w:gridCol w:w="960"/>
        <w:gridCol w:w="1299"/>
        <w:gridCol w:w="916"/>
        <w:gridCol w:w="1092"/>
        <w:gridCol w:w="643"/>
        <w:gridCol w:w="917"/>
        <w:gridCol w:w="1387"/>
        <w:gridCol w:w="1065"/>
        <w:gridCol w:w="654"/>
        <w:gridCol w:w="742"/>
        <w:gridCol w:w="785"/>
        <w:gridCol w:w="1233"/>
        <w:gridCol w:w="2607"/>
      </w:tblGrid>
      <w:tr w14:paraId="7070C075">
        <w:tblPrEx>
          <w:tblCellMar>
            <w:top w:w="0" w:type="dxa"/>
            <w:left w:w="108" w:type="dxa"/>
            <w:bottom w:w="0" w:type="dxa"/>
            <w:right w:w="108" w:type="dxa"/>
          </w:tblCellMar>
        </w:tblPrEx>
        <w:trPr>
          <w:trHeight w:val="20" w:hRule="atLeast"/>
          <w:tblHeader/>
          <w:jc w:val="center"/>
        </w:trPr>
        <w:tc>
          <w:tcPr>
            <w:tcW w:w="0" w:type="auto"/>
            <w:tcBorders>
              <w:top w:val="single" w:color="auto" w:sz="8" w:space="0"/>
              <w:left w:val="single" w:color="auto" w:sz="8" w:space="0"/>
              <w:bottom w:val="single" w:color="auto" w:sz="8" w:space="0"/>
              <w:right w:val="single" w:color="auto" w:sz="4" w:space="0"/>
            </w:tcBorders>
            <w:shd w:val="clear" w:color="000000" w:fill="ACB9CA"/>
          </w:tcPr>
          <w:p w14:paraId="3191AA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0" w:type="auto"/>
            <w:tcBorders>
              <w:top w:val="single" w:color="auto" w:sz="8" w:space="0"/>
              <w:left w:val="nil"/>
              <w:bottom w:val="single" w:color="auto" w:sz="8" w:space="0"/>
              <w:right w:val="single" w:color="auto" w:sz="4" w:space="0"/>
            </w:tcBorders>
            <w:shd w:val="clear" w:color="000000" w:fill="ACB9CA"/>
          </w:tcPr>
          <w:p w14:paraId="0D1DD4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0" w:type="auto"/>
            <w:tcBorders>
              <w:top w:val="single" w:color="auto" w:sz="8" w:space="0"/>
              <w:left w:val="nil"/>
              <w:bottom w:val="single" w:color="auto" w:sz="8" w:space="0"/>
              <w:right w:val="single" w:color="auto" w:sz="4" w:space="0"/>
            </w:tcBorders>
            <w:shd w:val="clear" w:color="000000" w:fill="ACB9CA"/>
          </w:tcPr>
          <w:p w14:paraId="6F71F52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0" w:type="auto"/>
            <w:tcBorders>
              <w:top w:val="single" w:color="auto" w:sz="8" w:space="0"/>
              <w:left w:val="nil"/>
              <w:bottom w:val="single" w:color="auto" w:sz="8" w:space="0"/>
              <w:right w:val="single" w:color="auto" w:sz="4" w:space="0"/>
            </w:tcBorders>
            <w:shd w:val="clear" w:color="000000" w:fill="ACB9CA"/>
          </w:tcPr>
          <w:p w14:paraId="5E81984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36D1CC9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0" w:type="auto"/>
            <w:tcBorders>
              <w:top w:val="single" w:color="auto" w:sz="8" w:space="0"/>
              <w:left w:val="nil"/>
              <w:bottom w:val="single" w:color="auto" w:sz="8" w:space="0"/>
              <w:right w:val="single" w:color="auto" w:sz="4" w:space="0"/>
            </w:tcBorders>
            <w:shd w:val="clear" w:color="000000" w:fill="ACB9CA"/>
          </w:tcPr>
          <w:p w14:paraId="1ABCF3A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0" w:type="auto"/>
            <w:tcBorders>
              <w:top w:val="single" w:color="auto" w:sz="8" w:space="0"/>
              <w:left w:val="nil"/>
              <w:bottom w:val="single" w:color="auto" w:sz="8" w:space="0"/>
              <w:right w:val="single" w:color="auto" w:sz="4" w:space="0"/>
            </w:tcBorders>
            <w:shd w:val="clear" w:color="000000" w:fill="ACB9CA"/>
          </w:tcPr>
          <w:p w14:paraId="6C26243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0" w:type="auto"/>
            <w:tcBorders>
              <w:top w:val="single" w:color="auto" w:sz="8" w:space="0"/>
              <w:left w:val="nil"/>
              <w:bottom w:val="single" w:color="auto" w:sz="8" w:space="0"/>
              <w:right w:val="single" w:color="auto" w:sz="4" w:space="0"/>
            </w:tcBorders>
            <w:shd w:val="clear" w:color="000000" w:fill="ACB9CA"/>
          </w:tcPr>
          <w:p w14:paraId="414931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48C3FCC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0" w:type="auto"/>
            <w:tcBorders>
              <w:top w:val="single" w:color="auto" w:sz="8" w:space="0"/>
              <w:left w:val="nil"/>
              <w:bottom w:val="single" w:color="auto" w:sz="8" w:space="0"/>
              <w:right w:val="single" w:color="auto" w:sz="4" w:space="0"/>
            </w:tcBorders>
            <w:shd w:val="clear" w:color="000000" w:fill="ACB9CA"/>
          </w:tcPr>
          <w:p w14:paraId="35CCEB9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065" w:type="dxa"/>
            <w:tcBorders>
              <w:top w:val="single" w:color="auto" w:sz="8" w:space="0"/>
              <w:left w:val="nil"/>
              <w:bottom w:val="single" w:color="auto" w:sz="8" w:space="0"/>
              <w:right w:val="single" w:color="auto" w:sz="4" w:space="0"/>
            </w:tcBorders>
            <w:shd w:val="clear" w:color="000000" w:fill="ACB9CA"/>
          </w:tcPr>
          <w:p w14:paraId="40979D1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243" w:type="dxa"/>
            <w:tcBorders>
              <w:top w:val="single" w:color="auto" w:sz="8" w:space="0"/>
              <w:left w:val="nil"/>
              <w:bottom w:val="single" w:color="auto" w:sz="8" w:space="0"/>
              <w:right w:val="single" w:color="auto" w:sz="4" w:space="0"/>
            </w:tcBorders>
            <w:shd w:val="clear" w:color="000000" w:fill="ACB9CA"/>
          </w:tcPr>
          <w:p w14:paraId="278BE50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25EA83F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5ACCEE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4C23B52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607" w:type="dxa"/>
            <w:tcBorders>
              <w:top w:val="single" w:color="auto" w:sz="8" w:space="0"/>
              <w:left w:val="nil"/>
              <w:bottom w:val="single" w:color="auto" w:sz="8" w:space="0"/>
              <w:right w:val="single" w:color="auto" w:sz="8" w:space="0"/>
            </w:tcBorders>
            <w:shd w:val="clear" w:color="000000" w:fill="ACB9CA"/>
          </w:tcPr>
          <w:p w14:paraId="1076117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1659901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70D331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7DD0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A59F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43BA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A56E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8635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E46A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568E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AF8E6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D8730A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D1EC2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343D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5DDA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C5D10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A3C3B68">
            <w:pPr>
              <w:spacing w:after="0" w:line="240" w:lineRule="auto"/>
              <w:jc w:val="center"/>
              <w:rPr>
                <w:rFonts w:ascii="Arial Narrow" w:hAnsi="Arial Narrow" w:eastAsia="Times New Roman" w:cs="Calibri"/>
                <w:color w:val="000000"/>
                <w:sz w:val="24"/>
                <w:szCs w:val="24"/>
              </w:rPr>
            </w:pPr>
          </w:p>
        </w:tc>
      </w:tr>
      <w:tr w14:paraId="521CF8B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F608F5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B7FD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49BD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38BD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79C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F76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9373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382B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4E4EA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FA50E55">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8BCE9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4B3B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BBDC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91CE5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39CDB2A">
            <w:pPr>
              <w:spacing w:after="0" w:line="240" w:lineRule="auto"/>
              <w:jc w:val="center"/>
              <w:rPr>
                <w:rFonts w:ascii="Arial Narrow" w:hAnsi="Arial Narrow" w:eastAsia="Times New Roman" w:cs="Calibri"/>
                <w:color w:val="000000"/>
                <w:sz w:val="24"/>
                <w:szCs w:val="24"/>
              </w:rPr>
            </w:pPr>
          </w:p>
        </w:tc>
      </w:tr>
      <w:tr w14:paraId="588F9F7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458C74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BB38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AFF2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5D9E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D655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E06D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1186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A298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9A2C8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F0469A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D0412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4F9A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F6C5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468D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311B2A8">
            <w:pPr>
              <w:spacing w:after="0" w:line="240" w:lineRule="auto"/>
              <w:jc w:val="center"/>
              <w:rPr>
                <w:rFonts w:ascii="Arial Narrow" w:hAnsi="Arial Narrow" w:eastAsia="Times New Roman" w:cs="Calibri"/>
                <w:color w:val="000000"/>
                <w:sz w:val="24"/>
                <w:szCs w:val="24"/>
              </w:rPr>
            </w:pPr>
          </w:p>
        </w:tc>
      </w:tr>
      <w:tr w14:paraId="56484E2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FD392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6063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2D54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7472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9889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F574A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E082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5770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E7F47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A219575">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B18F3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5065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7A90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0E42D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86960BF">
            <w:pPr>
              <w:spacing w:after="0" w:line="240" w:lineRule="auto"/>
              <w:jc w:val="center"/>
              <w:rPr>
                <w:rFonts w:ascii="Arial Narrow" w:hAnsi="Arial Narrow" w:eastAsia="Times New Roman" w:cs="Calibri"/>
                <w:color w:val="000000"/>
                <w:sz w:val="24"/>
                <w:szCs w:val="24"/>
              </w:rPr>
            </w:pPr>
          </w:p>
        </w:tc>
      </w:tr>
      <w:tr w14:paraId="7DB808F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E33010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6B22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8D5E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6EC9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82CC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F698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D4CE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FECD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8AB9E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D549D8E">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A44F0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2602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98CC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5E3B8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57B1CE0">
            <w:pPr>
              <w:spacing w:after="0" w:line="240" w:lineRule="auto"/>
              <w:jc w:val="center"/>
              <w:rPr>
                <w:rFonts w:ascii="Arial Narrow" w:hAnsi="Arial Narrow" w:eastAsia="Times New Roman" w:cs="Calibri"/>
                <w:color w:val="000000"/>
                <w:sz w:val="24"/>
                <w:szCs w:val="24"/>
              </w:rPr>
            </w:pPr>
          </w:p>
        </w:tc>
      </w:tr>
      <w:tr w14:paraId="3256930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94E3C6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1B7C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192A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E7F3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DA91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359A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4C65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1C47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A1ACE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9E52E8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9C460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34B2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10B3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47F79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9ED87FF">
            <w:pPr>
              <w:spacing w:after="0" w:line="240" w:lineRule="auto"/>
              <w:jc w:val="center"/>
              <w:rPr>
                <w:rFonts w:ascii="Arial Narrow" w:hAnsi="Arial Narrow" w:eastAsia="Times New Roman" w:cs="Calibri"/>
                <w:color w:val="000000"/>
                <w:sz w:val="24"/>
                <w:szCs w:val="24"/>
              </w:rPr>
            </w:pPr>
          </w:p>
        </w:tc>
      </w:tr>
      <w:tr w14:paraId="0A6CF06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8CD750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5DA9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FE32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64D0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43DF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0A5F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B41A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B908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88018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CA21AD2">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128C7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25F2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7543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77FB3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AC20A75">
            <w:pPr>
              <w:spacing w:after="0" w:line="240" w:lineRule="auto"/>
              <w:jc w:val="center"/>
              <w:rPr>
                <w:rFonts w:ascii="Arial Narrow" w:hAnsi="Arial Narrow" w:eastAsia="Times New Roman" w:cs="Calibri"/>
                <w:color w:val="000000"/>
                <w:sz w:val="24"/>
                <w:szCs w:val="24"/>
              </w:rPr>
            </w:pPr>
          </w:p>
        </w:tc>
      </w:tr>
      <w:tr w14:paraId="59B1D0D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7E7280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C83B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4E7B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067A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CD39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6295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4ADE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BB9F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C12EF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82B4C6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BC7F6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1E07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7805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E24F0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50EDAA5">
            <w:pPr>
              <w:spacing w:after="0" w:line="240" w:lineRule="auto"/>
              <w:jc w:val="center"/>
              <w:rPr>
                <w:rFonts w:ascii="Arial Narrow" w:hAnsi="Arial Narrow" w:eastAsia="Times New Roman" w:cs="Calibri"/>
                <w:color w:val="000000"/>
                <w:sz w:val="24"/>
                <w:szCs w:val="24"/>
              </w:rPr>
            </w:pPr>
          </w:p>
        </w:tc>
      </w:tr>
      <w:tr w14:paraId="3A99662A">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tcPr>
          <w:p w14:paraId="6180E382">
            <w:pPr>
              <w:spacing w:after="0" w:line="240" w:lineRule="auto"/>
              <w:jc w:val="both"/>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02CF1DFE">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086317EC">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1EA0795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68989E35">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1AAD2E8">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4FBCAF4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520CD71E">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5128C12A">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shd w:val="clear" w:color="auto" w:fill="auto"/>
            <w:noWrap/>
          </w:tcPr>
          <w:p w14:paraId="3C70EB2B">
            <w:pPr>
              <w:spacing w:after="0" w:line="240" w:lineRule="auto"/>
              <w:jc w:val="center"/>
              <w:rPr>
                <w:rFonts w:ascii="Arial Narrow" w:hAnsi="Arial Narrow" w:eastAsia="Times New Roman" w:cs="Calibri"/>
                <w:color w:val="000000"/>
                <w:sz w:val="24"/>
                <w:szCs w:val="24"/>
              </w:rPr>
            </w:pPr>
          </w:p>
        </w:tc>
        <w:tc>
          <w:tcPr>
            <w:tcW w:w="243" w:type="dxa"/>
            <w:tcBorders>
              <w:top w:val="single" w:color="auto" w:sz="4" w:space="0"/>
              <w:left w:val="nil"/>
              <w:bottom w:val="single" w:color="auto" w:sz="4" w:space="0"/>
              <w:right w:val="single" w:color="auto" w:sz="4" w:space="0"/>
            </w:tcBorders>
            <w:shd w:val="clear" w:color="auto" w:fill="auto"/>
            <w:noWrap/>
          </w:tcPr>
          <w:p w14:paraId="0F312C16">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42EDFFB">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43FD6E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68C1BF59">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4" w:space="0"/>
            </w:tcBorders>
            <w:shd w:val="clear" w:color="auto" w:fill="auto"/>
            <w:noWrap/>
          </w:tcPr>
          <w:p w14:paraId="64D3C28D">
            <w:pPr>
              <w:spacing w:after="0" w:line="240" w:lineRule="auto"/>
              <w:jc w:val="center"/>
              <w:rPr>
                <w:rFonts w:ascii="Arial Narrow" w:hAnsi="Arial Narrow" w:eastAsia="Times New Roman" w:cs="Calibri"/>
                <w:color w:val="000000"/>
                <w:sz w:val="24"/>
                <w:szCs w:val="24"/>
              </w:rPr>
            </w:pPr>
          </w:p>
        </w:tc>
      </w:tr>
      <w:tr w14:paraId="3D723CA0">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8" w:space="0"/>
              <w:bottom w:val="single" w:color="auto" w:sz="4" w:space="0"/>
              <w:right w:val="single" w:color="auto" w:sz="4" w:space="0"/>
            </w:tcBorders>
            <w:shd w:val="clear" w:color="auto" w:fill="auto"/>
          </w:tcPr>
          <w:p w14:paraId="295532E7">
            <w:pPr>
              <w:spacing w:after="0" w:line="240" w:lineRule="auto"/>
              <w:jc w:val="both"/>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6443DC40">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AC16C9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B8AF4E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FA1CE7A">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E57C245">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305CC74">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355E35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4CE2B0F3">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shd w:val="clear" w:color="auto" w:fill="auto"/>
            <w:noWrap/>
          </w:tcPr>
          <w:p w14:paraId="50973C9D">
            <w:pPr>
              <w:spacing w:after="0" w:line="240" w:lineRule="auto"/>
              <w:jc w:val="center"/>
              <w:rPr>
                <w:rFonts w:ascii="Arial Narrow" w:hAnsi="Arial Narrow" w:eastAsia="Times New Roman" w:cs="Calibri"/>
                <w:color w:val="000000"/>
                <w:sz w:val="24"/>
                <w:szCs w:val="24"/>
              </w:rPr>
            </w:pPr>
          </w:p>
        </w:tc>
        <w:tc>
          <w:tcPr>
            <w:tcW w:w="243" w:type="dxa"/>
            <w:tcBorders>
              <w:top w:val="single" w:color="auto" w:sz="4" w:space="0"/>
              <w:left w:val="nil"/>
              <w:bottom w:val="single" w:color="auto" w:sz="4" w:space="0"/>
              <w:right w:val="single" w:color="auto" w:sz="4" w:space="0"/>
            </w:tcBorders>
            <w:shd w:val="clear" w:color="auto" w:fill="auto"/>
            <w:noWrap/>
          </w:tcPr>
          <w:p w14:paraId="3663CE92">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4B6C8F58">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FAF0B33">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5C483EA">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8" w:space="0"/>
            </w:tcBorders>
            <w:shd w:val="clear" w:color="auto" w:fill="auto"/>
            <w:noWrap/>
          </w:tcPr>
          <w:p w14:paraId="0A7213F1">
            <w:pPr>
              <w:spacing w:after="0" w:line="240" w:lineRule="auto"/>
              <w:jc w:val="center"/>
              <w:rPr>
                <w:rFonts w:ascii="Arial Narrow" w:hAnsi="Arial Narrow" w:eastAsia="Times New Roman" w:cs="Calibri"/>
                <w:color w:val="000000"/>
                <w:sz w:val="24"/>
                <w:szCs w:val="24"/>
              </w:rPr>
            </w:pPr>
          </w:p>
        </w:tc>
      </w:tr>
      <w:tr w14:paraId="4C7CA3A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B161FB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CFCB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5EBB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AD3E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1705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12F4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D513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9B67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F5FCB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64A656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6C4C8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5AD8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1531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2FA72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B088E5C">
            <w:pPr>
              <w:spacing w:after="0" w:line="240" w:lineRule="auto"/>
              <w:jc w:val="center"/>
              <w:rPr>
                <w:rFonts w:ascii="Arial Narrow" w:hAnsi="Arial Narrow" w:eastAsia="Times New Roman" w:cs="Calibri"/>
                <w:color w:val="000000"/>
                <w:sz w:val="24"/>
                <w:szCs w:val="24"/>
              </w:rPr>
            </w:pPr>
          </w:p>
        </w:tc>
      </w:tr>
      <w:tr w14:paraId="4E38FA6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CD5AB6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6CE8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D258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3F5D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7E5A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1D15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8322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2BF5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1F9A9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34AAAC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F9A33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CBF7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92F8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5CF7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7257C61">
            <w:pPr>
              <w:spacing w:after="0" w:line="240" w:lineRule="auto"/>
              <w:jc w:val="center"/>
              <w:rPr>
                <w:rFonts w:ascii="Arial Narrow" w:hAnsi="Arial Narrow" w:eastAsia="Times New Roman" w:cs="Calibri"/>
                <w:color w:val="000000"/>
                <w:sz w:val="24"/>
                <w:szCs w:val="24"/>
              </w:rPr>
            </w:pPr>
          </w:p>
        </w:tc>
      </w:tr>
      <w:tr w14:paraId="2DF9EDA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6EAC31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C7DB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C80E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A030A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2CF3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CF35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D3C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E687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4E38A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B9D534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6DE72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18CD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8D17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BFF36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14C6C53">
            <w:pPr>
              <w:spacing w:after="0" w:line="240" w:lineRule="auto"/>
              <w:jc w:val="center"/>
              <w:rPr>
                <w:rFonts w:ascii="Arial Narrow" w:hAnsi="Arial Narrow" w:eastAsia="Times New Roman" w:cs="Calibri"/>
                <w:color w:val="000000"/>
                <w:sz w:val="24"/>
                <w:szCs w:val="24"/>
              </w:rPr>
            </w:pPr>
          </w:p>
        </w:tc>
      </w:tr>
      <w:tr w14:paraId="4208323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21FC13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D3BF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2CE4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9957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BD39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BACC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5817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4F53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552B2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0BB29A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0C2F5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834E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3DEF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C394A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B7BFD7B">
            <w:pPr>
              <w:spacing w:after="0" w:line="240" w:lineRule="auto"/>
              <w:jc w:val="center"/>
              <w:rPr>
                <w:rFonts w:ascii="Arial Narrow" w:hAnsi="Arial Narrow" w:eastAsia="Times New Roman" w:cs="Calibri"/>
                <w:color w:val="000000"/>
                <w:sz w:val="24"/>
                <w:szCs w:val="24"/>
              </w:rPr>
            </w:pPr>
          </w:p>
        </w:tc>
      </w:tr>
      <w:tr w14:paraId="1818739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41EF86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649C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C6292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71D4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5C48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828B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95CB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FCDF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62094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013672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1C119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2EF2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C502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2BBE0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61E4035">
            <w:pPr>
              <w:spacing w:after="0" w:line="240" w:lineRule="auto"/>
              <w:jc w:val="center"/>
              <w:rPr>
                <w:rFonts w:ascii="Arial Narrow" w:hAnsi="Arial Narrow" w:eastAsia="Times New Roman" w:cs="Calibri"/>
                <w:color w:val="000000"/>
                <w:sz w:val="24"/>
                <w:szCs w:val="24"/>
              </w:rPr>
            </w:pPr>
          </w:p>
        </w:tc>
      </w:tr>
      <w:tr w14:paraId="33E9920E">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4E7123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E39A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F643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BAC3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43E5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69E1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1DDD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7C55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11EF4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F88239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833A7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26A6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0A0A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12F26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8D78300">
            <w:pPr>
              <w:spacing w:after="0" w:line="240" w:lineRule="auto"/>
              <w:jc w:val="center"/>
              <w:rPr>
                <w:rFonts w:ascii="Arial Narrow" w:hAnsi="Arial Narrow" w:eastAsia="Times New Roman" w:cs="Calibri"/>
                <w:color w:val="000000"/>
                <w:sz w:val="24"/>
                <w:szCs w:val="24"/>
              </w:rPr>
            </w:pPr>
          </w:p>
        </w:tc>
      </w:tr>
      <w:tr w14:paraId="4A38175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B3FCD6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80ED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2282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AED7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0F51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0FC7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D709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2DD4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364EB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9C73A8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7FDB3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C53C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5A3F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2C5D1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0637F93">
            <w:pPr>
              <w:spacing w:after="0" w:line="240" w:lineRule="auto"/>
              <w:jc w:val="center"/>
              <w:rPr>
                <w:rFonts w:ascii="Arial Narrow" w:hAnsi="Arial Narrow" w:eastAsia="Times New Roman" w:cs="Calibri"/>
                <w:color w:val="000000"/>
                <w:sz w:val="24"/>
                <w:szCs w:val="24"/>
              </w:rPr>
            </w:pPr>
          </w:p>
        </w:tc>
      </w:tr>
      <w:tr w14:paraId="0CB24E7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93177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1181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121B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0BBE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7AE5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17FF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381A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B4CB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114AB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785FD8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4F3ED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9BAB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85BA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B593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7BB87DF">
            <w:pPr>
              <w:spacing w:after="0" w:line="240" w:lineRule="auto"/>
              <w:jc w:val="center"/>
              <w:rPr>
                <w:rFonts w:ascii="Arial Narrow" w:hAnsi="Arial Narrow" w:eastAsia="Times New Roman" w:cs="Calibri"/>
                <w:color w:val="000000"/>
                <w:sz w:val="24"/>
                <w:szCs w:val="24"/>
              </w:rPr>
            </w:pPr>
          </w:p>
        </w:tc>
      </w:tr>
      <w:tr w14:paraId="195EAE8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D94B3A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B22D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F62E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64E9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2E30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D5CF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6723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AE3D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14C54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87F47C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1F423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914B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4024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45B27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FB8A08D">
            <w:pPr>
              <w:spacing w:after="0" w:line="240" w:lineRule="auto"/>
              <w:jc w:val="center"/>
              <w:rPr>
                <w:rFonts w:ascii="Arial Narrow" w:hAnsi="Arial Narrow" w:eastAsia="Times New Roman" w:cs="Calibri"/>
                <w:color w:val="000000"/>
                <w:sz w:val="24"/>
                <w:szCs w:val="24"/>
              </w:rPr>
            </w:pPr>
          </w:p>
        </w:tc>
      </w:tr>
      <w:tr w14:paraId="00686DE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FEEC1C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16D8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7481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F232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6A9C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BD5E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FD38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45D7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CB50A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EBE95A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7F344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D3FF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E775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BDF3D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9A83880">
            <w:pPr>
              <w:spacing w:after="0" w:line="240" w:lineRule="auto"/>
              <w:jc w:val="center"/>
              <w:rPr>
                <w:rFonts w:ascii="Arial Narrow" w:hAnsi="Arial Narrow" w:eastAsia="Times New Roman" w:cs="Calibri"/>
                <w:color w:val="000000"/>
                <w:sz w:val="24"/>
                <w:szCs w:val="24"/>
              </w:rPr>
            </w:pPr>
          </w:p>
        </w:tc>
      </w:tr>
      <w:tr w14:paraId="416E7E2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0B27F82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1E95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44FA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64D8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6138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24F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1EB0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4136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2B0E9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697528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BEC8B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406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F11F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892AA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DBD8D49">
            <w:pPr>
              <w:spacing w:after="0" w:line="240" w:lineRule="auto"/>
              <w:jc w:val="center"/>
              <w:rPr>
                <w:rFonts w:ascii="Arial Narrow" w:hAnsi="Arial Narrow" w:eastAsia="Times New Roman" w:cs="Calibri"/>
                <w:color w:val="000000"/>
                <w:sz w:val="24"/>
                <w:szCs w:val="24"/>
              </w:rPr>
            </w:pPr>
          </w:p>
        </w:tc>
      </w:tr>
      <w:tr w14:paraId="12410BC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C96A01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7DE2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407A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031D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9A52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0875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3ECE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1FE7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19A42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CB31FD3">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B7145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B643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0F4E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436FD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D0B1058">
            <w:pPr>
              <w:spacing w:after="0" w:line="240" w:lineRule="auto"/>
              <w:jc w:val="center"/>
              <w:rPr>
                <w:rFonts w:ascii="Arial Narrow" w:hAnsi="Arial Narrow" w:eastAsia="Times New Roman" w:cs="Calibri"/>
                <w:color w:val="000000"/>
                <w:sz w:val="24"/>
                <w:szCs w:val="24"/>
              </w:rPr>
            </w:pPr>
          </w:p>
        </w:tc>
      </w:tr>
      <w:tr w14:paraId="3C00D81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FAA863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1343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2846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E0CF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89A8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7854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BD52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07C1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A92D4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AD591D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17698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1B66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CB93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71D73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2D8E7C3">
            <w:pPr>
              <w:spacing w:after="0" w:line="240" w:lineRule="auto"/>
              <w:jc w:val="center"/>
              <w:rPr>
                <w:rFonts w:ascii="Arial Narrow" w:hAnsi="Arial Narrow" w:eastAsia="Times New Roman" w:cs="Calibri"/>
                <w:color w:val="000000"/>
                <w:sz w:val="24"/>
                <w:szCs w:val="24"/>
              </w:rPr>
            </w:pPr>
          </w:p>
        </w:tc>
      </w:tr>
      <w:tr w14:paraId="79E89BD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D8C4AC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3162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9296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47A3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18A3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CBD0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8E04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6E34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A650D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A922C2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EA747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CD25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ED3C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C8227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7EE9B9C">
            <w:pPr>
              <w:spacing w:after="0" w:line="240" w:lineRule="auto"/>
              <w:jc w:val="center"/>
              <w:rPr>
                <w:rFonts w:ascii="Arial Narrow" w:hAnsi="Arial Narrow" w:eastAsia="Times New Roman" w:cs="Calibri"/>
                <w:color w:val="000000"/>
                <w:sz w:val="24"/>
                <w:szCs w:val="24"/>
              </w:rPr>
            </w:pPr>
          </w:p>
        </w:tc>
      </w:tr>
      <w:tr w14:paraId="645295A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238F23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354F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7945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03B0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63AA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A707F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BD14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17EE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4BAFF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E21889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24E0C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4748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C321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27127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EEDED9E">
            <w:pPr>
              <w:spacing w:after="0" w:line="240" w:lineRule="auto"/>
              <w:jc w:val="center"/>
              <w:rPr>
                <w:rFonts w:ascii="Arial Narrow" w:hAnsi="Arial Narrow" w:eastAsia="Times New Roman" w:cs="Calibri"/>
                <w:color w:val="000000"/>
                <w:sz w:val="24"/>
                <w:szCs w:val="24"/>
              </w:rPr>
            </w:pPr>
          </w:p>
        </w:tc>
      </w:tr>
      <w:tr w14:paraId="400FB5F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F04E6B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797D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94BB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489D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113E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7565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C589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3FFA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D0378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D8A043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0C770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9D73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EF7A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C9556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5B45B19">
            <w:pPr>
              <w:spacing w:after="0" w:line="240" w:lineRule="auto"/>
              <w:jc w:val="center"/>
              <w:rPr>
                <w:rFonts w:ascii="Arial Narrow" w:hAnsi="Arial Narrow" w:eastAsia="Times New Roman" w:cs="Calibri"/>
                <w:color w:val="000000"/>
                <w:sz w:val="24"/>
                <w:szCs w:val="24"/>
              </w:rPr>
            </w:pPr>
          </w:p>
        </w:tc>
      </w:tr>
      <w:tr w14:paraId="719B2B1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038A61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7AB6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6182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4732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AF16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58EF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C392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96BF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4D71B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8A637F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44BF1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DFDA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0623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237F1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2DD5F97">
            <w:pPr>
              <w:spacing w:after="0" w:line="240" w:lineRule="auto"/>
              <w:jc w:val="center"/>
              <w:rPr>
                <w:rFonts w:ascii="Arial Narrow" w:hAnsi="Arial Narrow" w:eastAsia="Times New Roman" w:cs="Calibri"/>
                <w:color w:val="000000"/>
                <w:sz w:val="24"/>
                <w:szCs w:val="24"/>
              </w:rPr>
            </w:pPr>
          </w:p>
        </w:tc>
      </w:tr>
      <w:tr w14:paraId="01960F0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584AC8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7C84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2349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CCE5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82EA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F0EA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F007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DC16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D1D9D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6DBA38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CCC33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13EF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E26B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F441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DCE8A5F">
            <w:pPr>
              <w:spacing w:after="0" w:line="240" w:lineRule="auto"/>
              <w:jc w:val="center"/>
              <w:rPr>
                <w:rFonts w:ascii="Arial Narrow" w:hAnsi="Arial Narrow" w:eastAsia="Times New Roman" w:cs="Calibri"/>
                <w:color w:val="000000"/>
                <w:sz w:val="24"/>
                <w:szCs w:val="24"/>
              </w:rPr>
            </w:pPr>
          </w:p>
        </w:tc>
      </w:tr>
      <w:tr w14:paraId="11DCB11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884F28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8456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F5E7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D86C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8E4B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55F8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1C7C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F473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B8156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904342E">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01DB9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F967B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720E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3FBD5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5DEEC1E">
            <w:pPr>
              <w:spacing w:after="0" w:line="240" w:lineRule="auto"/>
              <w:jc w:val="center"/>
              <w:rPr>
                <w:rFonts w:ascii="Arial Narrow" w:hAnsi="Arial Narrow" w:eastAsia="Times New Roman" w:cs="Calibri"/>
                <w:color w:val="000000"/>
                <w:sz w:val="24"/>
                <w:szCs w:val="24"/>
              </w:rPr>
            </w:pPr>
          </w:p>
        </w:tc>
      </w:tr>
      <w:tr w14:paraId="3FACC4D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7E0133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F9A7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6B6E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033D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44B5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A7EC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50B3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6C63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FAF31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947E7D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8922B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2F86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66074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06A23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625060E">
            <w:pPr>
              <w:spacing w:after="0" w:line="240" w:lineRule="auto"/>
              <w:jc w:val="center"/>
              <w:rPr>
                <w:rFonts w:ascii="Arial Narrow" w:hAnsi="Arial Narrow" w:eastAsia="Times New Roman" w:cs="Calibri"/>
                <w:color w:val="000000"/>
                <w:sz w:val="24"/>
                <w:szCs w:val="24"/>
              </w:rPr>
            </w:pPr>
          </w:p>
        </w:tc>
      </w:tr>
      <w:tr w14:paraId="45CF787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55929C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88B1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7F3A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2D9F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7FBB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5AEA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6B7C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D43D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7144D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B96D46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55399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8278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594D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EDD8F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687DCE4">
            <w:pPr>
              <w:spacing w:after="0" w:line="240" w:lineRule="auto"/>
              <w:jc w:val="center"/>
              <w:rPr>
                <w:rFonts w:ascii="Arial Narrow" w:hAnsi="Arial Narrow" w:eastAsia="Times New Roman" w:cs="Calibri"/>
                <w:color w:val="000000"/>
                <w:sz w:val="24"/>
                <w:szCs w:val="24"/>
              </w:rPr>
            </w:pPr>
          </w:p>
        </w:tc>
      </w:tr>
      <w:tr w14:paraId="250251B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52F679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958E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F001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E2CE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89F0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D951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46A1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2C6F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47E53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3955FA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A6341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A15D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400F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0EF84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EA3F645">
            <w:pPr>
              <w:spacing w:after="0" w:line="240" w:lineRule="auto"/>
              <w:jc w:val="center"/>
              <w:rPr>
                <w:rFonts w:ascii="Arial Narrow" w:hAnsi="Arial Narrow" w:eastAsia="Times New Roman" w:cs="Calibri"/>
                <w:color w:val="000000"/>
                <w:sz w:val="24"/>
                <w:szCs w:val="24"/>
              </w:rPr>
            </w:pPr>
          </w:p>
        </w:tc>
      </w:tr>
      <w:tr w14:paraId="680530B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FFA129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5DB5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6399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560D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B1CC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FB6E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5B22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485B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2DE43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EE55C7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1EAE6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FF94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509C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19211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A6E91B9">
            <w:pPr>
              <w:spacing w:after="0" w:line="240" w:lineRule="auto"/>
              <w:jc w:val="center"/>
              <w:rPr>
                <w:rFonts w:ascii="Arial Narrow" w:hAnsi="Arial Narrow" w:eastAsia="Times New Roman" w:cs="Calibri"/>
                <w:color w:val="000000"/>
                <w:sz w:val="24"/>
                <w:szCs w:val="24"/>
              </w:rPr>
            </w:pPr>
          </w:p>
        </w:tc>
      </w:tr>
      <w:tr w14:paraId="3B784A4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ABF819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C314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7CF8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6D55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0108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C134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0E38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88D1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5B36F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94B550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C8BE8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47F1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DE23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58BF5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C34664D">
            <w:pPr>
              <w:spacing w:after="0" w:line="240" w:lineRule="auto"/>
              <w:jc w:val="center"/>
              <w:rPr>
                <w:rFonts w:ascii="Arial Narrow" w:hAnsi="Arial Narrow" w:eastAsia="Times New Roman" w:cs="Calibri"/>
                <w:color w:val="000000"/>
                <w:sz w:val="24"/>
                <w:szCs w:val="24"/>
              </w:rPr>
            </w:pPr>
          </w:p>
        </w:tc>
      </w:tr>
      <w:tr w14:paraId="6242B2D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0EF852E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9A13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BC1C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B6C1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C380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0FC0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ED14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82B1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8D745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8AB773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12B44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AE1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6467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B862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2EDE912">
            <w:pPr>
              <w:spacing w:after="0" w:line="240" w:lineRule="auto"/>
              <w:jc w:val="center"/>
              <w:rPr>
                <w:rFonts w:ascii="Arial Narrow" w:hAnsi="Arial Narrow" w:eastAsia="Times New Roman" w:cs="Calibri"/>
                <w:color w:val="000000"/>
                <w:sz w:val="24"/>
                <w:szCs w:val="24"/>
              </w:rPr>
            </w:pPr>
          </w:p>
        </w:tc>
      </w:tr>
      <w:tr w14:paraId="7EF8762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DE0C9C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64D2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F539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A84A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727B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5C0C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FA17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FA44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B1D50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657E99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DF5FA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8A47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F1F2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B9D9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0CD8C5E">
            <w:pPr>
              <w:spacing w:after="0" w:line="240" w:lineRule="auto"/>
              <w:jc w:val="center"/>
              <w:rPr>
                <w:rFonts w:ascii="Arial Narrow" w:hAnsi="Arial Narrow" w:eastAsia="Times New Roman" w:cs="Calibri"/>
                <w:color w:val="000000"/>
                <w:sz w:val="24"/>
                <w:szCs w:val="24"/>
              </w:rPr>
            </w:pPr>
          </w:p>
        </w:tc>
      </w:tr>
      <w:tr w14:paraId="7634B0A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B74188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2F06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5330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AFE1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DE1B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9799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05CA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2ADB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B8E64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DFF09C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64A8C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81A6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5D3D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BA7BF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31C874F">
            <w:pPr>
              <w:spacing w:after="0" w:line="240" w:lineRule="auto"/>
              <w:jc w:val="center"/>
              <w:rPr>
                <w:rFonts w:ascii="Arial Narrow" w:hAnsi="Arial Narrow" w:eastAsia="Times New Roman" w:cs="Calibri"/>
                <w:color w:val="000000"/>
                <w:sz w:val="24"/>
                <w:szCs w:val="24"/>
              </w:rPr>
            </w:pPr>
          </w:p>
        </w:tc>
      </w:tr>
      <w:tr w14:paraId="6C0769B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801E1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78D2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DA31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A56F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143B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4301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B641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8619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F7E38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D55851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565E2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3730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09CA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D7382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B074B91">
            <w:pPr>
              <w:spacing w:after="0" w:line="240" w:lineRule="auto"/>
              <w:jc w:val="center"/>
              <w:rPr>
                <w:rFonts w:ascii="Arial Narrow" w:hAnsi="Arial Narrow" w:eastAsia="Times New Roman" w:cs="Calibri"/>
                <w:color w:val="000000"/>
                <w:sz w:val="24"/>
                <w:szCs w:val="24"/>
              </w:rPr>
            </w:pPr>
          </w:p>
        </w:tc>
      </w:tr>
      <w:tr w14:paraId="188A779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B91536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082C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FFB6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AAA6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D3FC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FABA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60A0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1515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E10BD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C372F2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68648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0B98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0826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D8ED3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2ED5D57">
            <w:pPr>
              <w:spacing w:after="0" w:line="240" w:lineRule="auto"/>
              <w:jc w:val="center"/>
              <w:rPr>
                <w:rFonts w:ascii="Arial Narrow" w:hAnsi="Arial Narrow" w:eastAsia="Times New Roman" w:cs="Calibri"/>
                <w:color w:val="000000"/>
                <w:sz w:val="24"/>
                <w:szCs w:val="24"/>
              </w:rPr>
            </w:pPr>
          </w:p>
        </w:tc>
      </w:tr>
      <w:tr w14:paraId="07E705D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5C7EBF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2DEC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FB28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B46E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7F59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AE32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AD94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F7BC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2E085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4E5CC9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79F24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0392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2B93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079D9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6E59C8F">
            <w:pPr>
              <w:spacing w:after="0" w:line="240" w:lineRule="auto"/>
              <w:jc w:val="center"/>
              <w:rPr>
                <w:rFonts w:ascii="Arial Narrow" w:hAnsi="Arial Narrow" w:eastAsia="Times New Roman" w:cs="Calibri"/>
                <w:color w:val="000000"/>
                <w:sz w:val="24"/>
                <w:szCs w:val="24"/>
              </w:rPr>
            </w:pPr>
          </w:p>
        </w:tc>
      </w:tr>
      <w:tr w14:paraId="114ECFB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A04238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ED9C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72A4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1938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DFE6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6611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0430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A169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6CEC6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2214712">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A0FFF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06B4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DE2C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55B6C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67DECE0">
            <w:pPr>
              <w:spacing w:after="0" w:line="240" w:lineRule="auto"/>
              <w:jc w:val="center"/>
              <w:rPr>
                <w:rFonts w:ascii="Arial Narrow" w:hAnsi="Arial Narrow" w:eastAsia="Times New Roman" w:cs="Calibri"/>
                <w:color w:val="000000"/>
                <w:sz w:val="24"/>
                <w:szCs w:val="24"/>
              </w:rPr>
            </w:pPr>
          </w:p>
        </w:tc>
      </w:tr>
      <w:tr w14:paraId="7B58515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6A98B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89E1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43F8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4B04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564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5AD1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6DD4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BC77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F0D65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0027ADE">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1C8BE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B873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CD7C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744A0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BB9BAE7">
            <w:pPr>
              <w:spacing w:after="0" w:line="240" w:lineRule="auto"/>
              <w:jc w:val="center"/>
              <w:rPr>
                <w:rFonts w:ascii="Arial Narrow" w:hAnsi="Arial Narrow" w:eastAsia="Times New Roman" w:cs="Calibri"/>
                <w:color w:val="000000"/>
                <w:sz w:val="24"/>
                <w:szCs w:val="24"/>
              </w:rPr>
            </w:pPr>
          </w:p>
        </w:tc>
      </w:tr>
      <w:tr w14:paraId="05C666A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0D104AD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3C90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5ED8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5D05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B04C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55E0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6E42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35CD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9107A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BE2859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C2AEE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384F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0FF8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C43D0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E3ACCA9">
            <w:pPr>
              <w:spacing w:after="0" w:line="240" w:lineRule="auto"/>
              <w:jc w:val="center"/>
              <w:rPr>
                <w:rFonts w:ascii="Arial Narrow" w:hAnsi="Arial Narrow" w:eastAsia="Times New Roman" w:cs="Calibri"/>
                <w:color w:val="000000"/>
                <w:sz w:val="24"/>
                <w:szCs w:val="24"/>
              </w:rPr>
            </w:pPr>
          </w:p>
        </w:tc>
      </w:tr>
      <w:tr w14:paraId="3D5FBCA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E3D98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23A6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6E04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9F32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B6BD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13D5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2F05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5E9B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37BFD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0020D7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A840E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D1CE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F44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439E6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CFB7D1B">
            <w:pPr>
              <w:spacing w:after="0" w:line="240" w:lineRule="auto"/>
              <w:jc w:val="center"/>
              <w:rPr>
                <w:rFonts w:ascii="Arial Narrow" w:hAnsi="Arial Narrow" w:eastAsia="Times New Roman" w:cs="Calibri"/>
                <w:color w:val="000000"/>
                <w:sz w:val="24"/>
                <w:szCs w:val="24"/>
              </w:rPr>
            </w:pPr>
          </w:p>
        </w:tc>
      </w:tr>
      <w:tr w14:paraId="6540E23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387EB5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AE4D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F768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6AED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4F3B3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80E9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5D6E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F2753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A2EF8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117E77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75E1E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E80B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4863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BEB53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BA8E197">
            <w:pPr>
              <w:spacing w:after="0" w:line="240" w:lineRule="auto"/>
              <w:jc w:val="center"/>
              <w:rPr>
                <w:rFonts w:ascii="Arial Narrow" w:hAnsi="Arial Narrow" w:eastAsia="Times New Roman" w:cs="Calibri"/>
                <w:color w:val="000000"/>
                <w:sz w:val="24"/>
                <w:szCs w:val="24"/>
              </w:rPr>
            </w:pPr>
          </w:p>
        </w:tc>
      </w:tr>
      <w:tr w14:paraId="041EC57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2C2A70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2BB1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5BD6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F4F9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3607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312B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7BCE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F452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B89C4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AC7BCA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3F7E0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EA89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819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81372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77D5D18">
            <w:pPr>
              <w:spacing w:after="0" w:line="240" w:lineRule="auto"/>
              <w:jc w:val="center"/>
              <w:rPr>
                <w:rFonts w:ascii="Arial Narrow" w:hAnsi="Arial Narrow" w:eastAsia="Times New Roman" w:cs="Calibri"/>
                <w:color w:val="000000"/>
                <w:sz w:val="24"/>
                <w:szCs w:val="24"/>
              </w:rPr>
            </w:pPr>
          </w:p>
        </w:tc>
      </w:tr>
      <w:tr w14:paraId="2762D82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3AF06F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ED80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7587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F8D9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86E8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8E5C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A08C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C7DB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87EA7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112108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7337C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0804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DF6D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39FBA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DBEA93C">
            <w:pPr>
              <w:spacing w:after="0" w:line="240" w:lineRule="auto"/>
              <w:jc w:val="center"/>
              <w:rPr>
                <w:rFonts w:ascii="Arial Narrow" w:hAnsi="Arial Narrow" w:eastAsia="Times New Roman" w:cs="Calibri"/>
                <w:color w:val="000000"/>
                <w:sz w:val="24"/>
                <w:szCs w:val="24"/>
              </w:rPr>
            </w:pPr>
          </w:p>
        </w:tc>
      </w:tr>
      <w:tr w14:paraId="135801A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3B8D91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302F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2FA4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B467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456B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0153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AFA0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348F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C4CB4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E8C8DD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7C807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FAFF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199E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DE4FF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6F4886C">
            <w:pPr>
              <w:spacing w:after="0" w:line="240" w:lineRule="auto"/>
              <w:jc w:val="center"/>
              <w:rPr>
                <w:rFonts w:ascii="Arial Narrow" w:hAnsi="Arial Narrow" w:eastAsia="Times New Roman" w:cs="Calibri"/>
                <w:color w:val="000000"/>
                <w:sz w:val="24"/>
                <w:szCs w:val="24"/>
              </w:rPr>
            </w:pPr>
          </w:p>
        </w:tc>
      </w:tr>
      <w:tr w14:paraId="4346544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A71814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9C4A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F9DA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69F4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BB82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C2AD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4547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9B5A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E8EDF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BF2E70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00FC5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A49F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699D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225A8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BEB31C3">
            <w:pPr>
              <w:spacing w:after="0" w:line="240" w:lineRule="auto"/>
              <w:jc w:val="center"/>
              <w:rPr>
                <w:rFonts w:ascii="Arial Narrow" w:hAnsi="Arial Narrow" w:eastAsia="Times New Roman" w:cs="Calibri"/>
                <w:color w:val="000000"/>
                <w:sz w:val="24"/>
                <w:szCs w:val="24"/>
              </w:rPr>
            </w:pPr>
          </w:p>
        </w:tc>
      </w:tr>
      <w:tr w14:paraId="7082B0D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6EEE41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7955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0B81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B67B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F714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1FC11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3D2A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A974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659F0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6E3E372">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29FB7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B08C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F014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60416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C2F0052">
            <w:pPr>
              <w:spacing w:after="0" w:line="240" w:lineRule="auto"/>
              <w:jc w:val="center"/>
              <w:rPr>
                <w:rFonts w:ascii="Arial Narrow" w:hAnsi="Arial Narrow" w:eastAsia="Times New Roman" w:cs="Calibri"/>
                <w:color w:val="000000"/>
                <w:sz w:val="24"/>
                <w:szCs w:val="24"/>
              </w:rPr>
            </w:pPr>
          </w:p>
        </w:tc>
      </w:tr>
      <w:tr w14:paraId="38BA9AA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843005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89F4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D18D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DAAD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2DFA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91B1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9453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5DA7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ECA61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2FC4EA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6A2E2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4FB6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CCC3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6E5BF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3CF6272">
            <w:pPr>
              <w:spacing w:after="0" w:line="240" w:lineRule="auto"/>
              <w:jc w:val="center"/>
              <w:rPr>
                <w:rFonts w:ascii="Arial Narrow" w:hAnsi="Arial Narrow" w:eastAsia="Times New Roman" w:cs="Calibri"/>
                <w:color w:val="000000"/>
                <w:sz w:val="24"/>
                <w:szCs w:val="24"/>
              </w:rPr>
            </w:pPr>
          </w:p>
        </w:tc>
      </w:tr>
      <w:tr w14:paraId="3B7AF63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C0F979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C6F4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C0A5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D80C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368C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6166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5DA3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ED47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6FCB0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637851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21252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8AC4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94FD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26811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8ECAFBF">
            <w:pPr>
              <w:spacing w:after="0" w:line="240" w:lineRule="auto"/>
              <w:jc w:val="center"/>
              <w:rPr>
                <w:rFonts w:ascii="Arial Narrow" w:hAnsi="Arial Narrow" w:eastAsia="Times New Roman" w:cs="Calibri"/>
                <w:color w:val="000000"/>
                <w:sz w:val="24"/>
                <w:szCs w:val="24"/>
              </w:rPr>
            </w:pPr>
          </w:p>
        </w:tc>
      </w:tr>
      <w:tr w14:paraId="515A655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2B44A0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25D9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C21F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8A2C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CE3D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0408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6300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15A5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FA126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7283E14">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2DD94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8E40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0559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C424C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6B4E900">
            <w:pPr>
              <w:spacing w:after="0" w:line="240" w:lineRule="auto"/>
              <w:jc w:val="center"/>
              <w:rPr>
                <w:rFonts w:ascii="Arial Narrow" w:hAnsi="Arial Narrow" w:eastAsia="Times New Roman" w:cs="Calibri"/>
                <w:color w:val="000000"/>
                <w:sz w:val="24"/>
                <w:szCs w:val="24"/>
              </w:rPr>
            </w:pPr>
          </w:p>
        </w:tc>
      </w:tr>
      <w:tr w14:paraId="7C21F80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B9E9CF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E967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3B7E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D93A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D71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236D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91BA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6107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9B7B0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9EA6C2C">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DE5C7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E11A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5CE6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045E8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39DBD14">
            <w:pPr>
              <w:spacing w:after="0" w:line="240" w:lineRule="auto"/>
              <w:jc w:val="center"/>
              <w:rPr>
                <w:rFonts w:ascii="Arial Narrow" w:hAnsi="Arial Narrow" w:eastAsia="Times New Roman" w:cs="Calibri"/>
                <w:color w:val="000000"/>
                <w:sz w:val="24"/>
                <w:szCs w:val="24"/>
              </w:rPr>
            </w:pPr>
          </w:p>
        </w:tc>
      </w:tr>
      <w:tr w14:paraId="76332FA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B2F598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48A1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12E2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C163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6548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DFDD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B78F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0EAE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1FCC6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35B371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906A1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105A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2155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D879E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A55FD66">
            <w:pPr>
              <w:spacing w:after="0" w:line="240" w:lineRule="auto"/>
              <w:jc w:val="center"/>
              <w:rPr>
                <w:rFonts w:ascii="Arial Narrow" w:hAnsi="Arial Narrow" w:eastAsia="Times New Roman" w:cs="Calibri"/>
                <w:color w:val="000000"/>
                <w:sz w:val="24"/>
                <w:szCs w:val="24"/>
              </w:rPr>
            </w:pPr>
          </w:p>
        </w:tc>
      </w:tr>
      <w:tr w14:paraId="5883BBF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E52267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26EE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1C6D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2E43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E7C4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2581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C98C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CD8F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04F28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73D589C">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9E030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784E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22FE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E198C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0296E97">
            <w:pPr>
              <w:spacing w:after="0" w:line="240" w:lineRule="auto"/>
              <w:jc w:val="center"/>
              <w:rPr>
                <w:rFonts w:ascii="Arial Narrow" w:hAnsi="Arial Narrow" w:eastAsia="Times New Roman" w:cs="Calibri"/>
                <w:color w:val="000000"/>
                <w:sz w:val="24"/>
                <w:szCs w:val="24"/>
              </w:rPr>
            </w:pPr>
          </w:p>
        </w:tc>
      </w:tr>
      <w:tr w14:paraId="1DAD6D8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348767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C071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234F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E28B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C87A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341F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6A31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2C02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657F3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F8F5FB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72919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7006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1BFF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81A09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4BC4586">
            <w:pPr>
              <w:spacing w:after="0" w:line="240" w:lineRule="auto"/>
              <w:jc w:val="center"/>
              <w:rPr>
                <w:rFonts w:ascii="Arial Narrow" w:hAnsi="Arial Narrow" w:eastAsia="Times New Roman" w:cs="Calibri"/>
                <w:color w:val="000000"/>
                <w:sz w:val="24"/>
                <w:szCs w:val="24"/>
              </w:rPr>
            </w:pPr>
          </w:p>
        </w:tc>
      </w:tr>
      <w:tr w14:paraId="1E23E08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264A00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4DCD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56F8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DA21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CB2C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F8A3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82C4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9537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906C6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2507FB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CF8D8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DB99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AA31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E3CAB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38EE023">
            <w:pPr>
              <w:spacing w:after="0" w:line="240" w:lineRule="auto"/>
              <w:jc w:val="center"/>
              <w:rPr>
                <w:rFonts w:ascii="Arial Narrow" w:hAnsi="Arial Narrow" w:eastAsia="Times New Roman" w:cs="Calibri"/>
                <w:color w:val="000000"/>
                <w:sz w:val="24"/>
                <w:szCs w:val="24"/>
              </w:rPr>
            </w:pPr>
          </w:p>
        </w:tc>
      </w:tr>
      <w:tr w14:paraId="5D0A081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DCC503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C759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92D5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3330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8CCE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8006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1DF3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5A73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50EF5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1894873">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68BF6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EB58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2511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B3021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6BD1D19">
            <w:pPr>
              <w:spacing w:after="0" w:line="240" w:lineRule="auto"/>
              <w:jc w:val="center"/>
              <w:rPr>
                <w:rFonts w:ascii="Arial Narrow" w:hAnsi="Arial Narrow" w:eastAsia="Times New Roman" w:cs="Calibri"/>
                <w:color w:val="000000"/>
                <w:sz w:val="24"/>
                <w:szCs w:val="24"/>
              </w:rPr>
            </w:pPr>
          </w:p>
        </w:tc>
      </w:tr>
      <w:tr w14:paraId="10768B3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0151F5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C7C7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51D6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A5A7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3C21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964D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39B1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CD9D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77BFF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E3EFA0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DD457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9A59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0A1C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E6E3E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F846FB4">
            <w:pPr>
              <w:spacing w:after="0" w:line="240" w:lineRule="auto"/>
              <w:jc w:val="center"/>
              <w:rPr>
                <w:rFonts w:ascii="Arial Narrow" w:hAnsi="Arial Narrow" w:eastAsia="Times New Roman" w:cs="Calibri"/>
                <w:color w:val="000000"/>
                <w:sz w:val="24"/>
                <w:szCs w:val="24"/>
              </w:rPr>
            </w:pPr>
          </w:p>
        </w:tc>
      </w:tr>
      <w:tr w14:paraId="6414E28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4F3581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7249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C8E2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C4C4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D72C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0D69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2AC2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DF24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E5C90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1CA650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95773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4384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1614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8DE1F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5021D41">
            <w:pPr>
              <w:spacing w:after="0" w:line="240" w:lineRule="auto"/>
              <w:jc w:val="center"/>
              <w:rPr>
                <w:rFonts w:ascii="Arial Narrow" w:hAnsi="Arial Narrow" w:eastAsia="Times New Roman" w:cs="Calibri"/>
                <w:color w:val="000000"/>
                <w:sz w:val="24"/>
                <w:szCs w:val="24"/>
              </w:rPr>
            </w:pPr>
          </w:p>
        </w:tc>
      </w:tr>
      <w:tr w14:paraId="2310944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5C04ED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7533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DF6F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9B85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51C6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DD41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3783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1768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06079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AF4FDE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C14E8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45A1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D2EE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5B439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6AFCE40">
            <w:pPr>
              <w:spacing w:after="0" w:line="240" w:lineRule="auto"/>
              <w:jc w:val="center"/>
              <w:rPr>
                <w:rFonts w:ascii="Arial Narrow" w:hAnsi="Arial Narrow" w:eastAsia="Times New Roman" w:cs="Calibri"/>
                <w:color w:val="000000"/>
                <w:sz w:val="24"/>
                <w:szCs w:val="24"/>
              </w:rPr>
            </w:pPr>
          </w:p>
        </w:tc>
      </w:tr>
      <w:tr w14:paraId="0D4B9A7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E444FD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D6C2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09D8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86B0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3C89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527A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9361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CB04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B4021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1CCA6D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FD630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A796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E184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CBAD5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757DAE0">
            <w:pPr>
              <w:spacing w:after="0" w:line="240" w:lineRule="auto"/>
              <w:jc w:val="center"/>
              <w:rPr>
                <w:rFonts w:ascii="Arial Narrow" w:hAnsi="Arial Narrow" w:eastAsia="Times New Roman" w:cs="Calibri"/>
                <w:color w:val="000000"/>
                <w:sz w:val="24"/>
                <w:szCs w:val="24"/>
              </w:rPr>
            </w:pPr>
          </w:p>
        </w:tc>
      </w:tr>
      <w:tr w14:paraId="0E995A7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7B91F5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0430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80C2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2BBE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A21B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F682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D63F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4203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8D57B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7C2141C">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89043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009C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1313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48141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E23C0DF">
            <w:pPr>
              <w:spacing w:after="0" w:line="240" w:lineRule="auto"/>
              <w:jc w:val="center"/>
              <w:rPr>
                <w:rFonts w:ascii="Arial Narrow" w:hAnsi="Arial Narrow" w:eastAsia="Times New Roman" w:cs="Calibri"/>
                <w:color w:val="000000"/>
                <w:sz w:val="24"/>
                <w:szCs w:val="24"/>
              </w:rPr>
            </w:pPr>
          </w:p>
        </w:tc>
      </w:tr>
      <w:tr w14:paraId="28F17FE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BDA638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63EE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9ACC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C701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B3E1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760F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329D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4E41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A6132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A8FF1B5">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FE636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DF1C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FDC8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A2CCB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C23A78F">
            <w:pPr>
              <w:spacing w:after="0" w:line="240" w:lineRule="auto"/>
              <w:jc w:val="center"/>
              <w:rPr>
                <w:rFonts w:ascii="Arial Narrow" w:hAnsi="Arial Narrow" w:eastAsia="Times New Roman" w:cs="Calibri"/>
                <w:color w:val="000000"/>
                <w:sz w:val="24"/>
                <w:szCs w:val="24"/>
              </w:rPr>
            </w:pPr>
          </w:p>
        </w:tc>
      </w:tr>
      <w:tr w14:paraId="6197CFA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621FB6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DD8F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A522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9097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F9E4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9778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3DD6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495B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B5071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405743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24681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23A5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009C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FEE82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F18FF61">
            <w:pPr>
              <w:spacing w:after="0" w:line="240" w:lineRule="auto"/>
              <w:jc w:val="center"/>
              <w:rPr>
                <w:rFonts w:ascii="Arial Narrow" w:hAnsi="Arial Narrow" w:eastAsia="Times New Roman" w:cs="Calibri"/>
                <w:color w:val="000000"/>
                <w:sz w:val="24"/>
                <w:szCs w:val="24"/>
              </w:rPr>
            </w:pPr>
          </w:p>
        </w:tc>
      </w:tr>
      <w:tr w14:paraId="7C14D76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ADAEA4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8767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04B2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9F53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DF16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0892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34800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A773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E56C6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7B43CA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BE0B9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D5C9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9727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6EFAA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587353C">
            <w:pPr>
              <w:spacing w:after="0" w:line="240" w:lineRule="auto"/>
              <w:jc w:val="center"/>
              <w:rPr>
                <w:rFonts w:ascii="Arial Narrow" w:hAnsi="Arial Narrow" w:eastAsia="Times New Roman" w:cs="Calibri"/>
                <w:color w:val="000000"/>
                <w:sz w:val="24"/>
                <w:szCs w:val="24"/>
              </w:rPr>
            </w:pPr>
          </w:p>
        </w:tc>
      </w:tr>
      <w:tr w14:paraId="2756076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EC9973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5A10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A42D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36C9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9E23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D0BD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2253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375A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65252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AC69F6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359CC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AECE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5941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6FAEB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5C28C9F">
            <w:pPr>
              <w:spacing w:after="0" w:line="240" w:lineRule="auto"/>
              <w:jc w:val="center"/>
              <w:rPr>
                <w:rFonts w:ascii="Arial Narrow" w:hAnsi="Arial Narrow" w:eastAsia="Times New Roman" w:cs="Calibri"/>
                <w:color w:val="000000"/>
                <w:sz w:val="24"/>
                <w:szCs w:val="24"/>
              </w:rPr>
            </w:pPr>
          </w:p>
        </w:tc>
      </w:tr>
      <w:tr w14:paraId="14574A0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9FB41D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63A8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CE87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53F2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0A03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DA2C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91FD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31C1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8FC99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97FF5C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0E956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D14B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EC33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8D241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F1EE7EE">
            <w:pPr>
              <w:spacing w:after="0" w:line="240" w:lineRule="auto"/>
              <w:jc w:val="center"/>
              <w:rPr>
                <w:rFonts w:ascii="Arial Narrow" w:hAnsi="Arial Narrow" w:eastAsia="Times New Roman" w:cs="Calibri"/>
                <w:color w:val="000000"/>
                <w:sz w:val="24"/>
                <w:szCs w:val="24"/>
              </w:rPr>
            </w:pPr>
          </w:p>
        </w:tc>
      </w:tr>
      <w:tr w14:paraId="688B476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9D1457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2644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BD01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1FB1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EFC8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2B74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92B0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A901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D0DEC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623B354">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C42C2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0273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B021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2419D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249D5D6">
            <w:pPr>
              <w:spacing w:after="0" w:line="240" w:lineRule="auto"/>
              <w:jc w:val="center"/>
              <w:rPr>
                <w:rFonts w:ascii="Arial Narrow" w:hAnsi="Arial Narrow" w:eastAsia="Times New Roman" w:cs="Calibri"/>
                <w:color w:val="000000"/>
                <w:sz w:val="24"/>
                <w:szCs w:val="24"/>
              </w:rPr>
            </w:pPr>
          </w:p>
        </w:tc>
      </w:tr>
      <w:tr w14:paraId="00D2A80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098F21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092A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086F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FDB7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FC90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BF10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B56F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2768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31801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CD4A48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FF4E6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9F51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DD65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7FC99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CA110A1">
            <w:pPr>
              <w:spacing w:after="0" w:line="240" w:lineRule="auto"/>
              <w:jc w:val="center"/>
              <w:rPr>
                <w:rFonts w:ascii="Arial Narrow" w:hAnsi="Arial Narrow" w:eastAsia="Times New Roman" w:cs="Calibri"/>
                <w:color w:val="000000"/>
                <w:sz w:val="24"/>
                <w:szCs w:val="24"/>
              </w:rPr>
            </w:pPr>
          </w:p>
        </w:tc>
      </w:tr>
      <w:tr w14:paraId="23EDE9A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9A801C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546F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C35B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9477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87A5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A07F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318B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690D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AD93F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C7F5903">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1B850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427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4E94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3B4ED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7D3EA50">
            <w:pPr>
              <w:spacing w:after="0" w:line="240" w:lineRule="auto"/>
              <w:jc w:val="center"/>
              <w:rPr>
                <w:rFonts w:ascii="Arial Narrow" w:hAnsi="Arial Narrow" w:eastAsia="Times New Roman" w:cs="Calibri"/>
                <w:color w:val="000000"/>
                <w:sz w:val="24"/>
                <w:szCs w:val="24"/>
              </w:rPr>
            </w:pPr>
          </w:p>
        </w:tc>
      </w:tr>
    </w:tbl>
    <w:p w14:paraId="12C6B8E1">
      <w:pPr>
        <w:spacing w:after="0" w:line="240" w:lineRule="auto"/>
        <w:jc w:val="both"/>
        <w:rPr>
          <w:rFonts w:ascii="Arial Narrow" w:hAnsi="Arial Narrow" w:eastAsia="MS Gothic"/>
          <w:b/>
          <w:bCs/>
          <w:color w:val="082A75"/>
          <w:sz w:val="24"/>
          <w:szCs w:val="24"/>
        </w:rPr>
      </w:pPr>
    </w:p>
    <w:p w14:paraId="399E9760">
      <w:pPr>
        <w:spacing w:after="0" w:line="240" w:lineRule="auto"/>
        <w:jc w:val="both"/>
        <w:rPr>
          <w:rFonts w:ascii="Arial Narrow" w:hAnsi="Arial Narrow" w:eastAsia="MS Gothic"/>
          <w:b/>
          <w:bCs/>
          <w:color w:val="082A75"/>
          <w:sz w:val="24"/>
          <w:szCs w:val="24"/>
        </w:rPr>
      </w:pPr>
    </w:p>
    <w:p w14:paraId="61976CA1">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BUILDINGS TO VERIFY</w:t>
      </w:r>
    </w:p>
    <w:p w14:paraId="2398563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(Non- Residential and Residential, Kitchen, Toilets/Pit latrine Water tanks, Fences etc.)</w:t>
      </w:r>
    </w:p>
    <w:p w14:paraId="3A1C0CF1">
      <w:pPr>
        <w:spacing w:after="0" w:line="240" w:lineRule="auto"/>
        <w:jc w:val="both"/>
        <w:rPr>
          <w:rFonts w:ascii="Arial Narrow" w:hAnsi="Arial Narrow" w:eastAsia="MS Gothic"/>
          <w:b/>
          <w:bCs/>
          <w:color w:val="082A75"/>
          <w:sz w:val="24"/>
          <w:szCs w:val="24"/>
        </w:rPr>
      </w:pPr>
    </w:p>
    <w:p w14:paraId="6593465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1EA9EB92">
      <w:pPr>
        <w:spacing w:after="0" w:line="240" w:lineRule="auto"/>
        <w:jc w:val="both"/>
        <w:rPr>
          <w:rFonts w:ascii="Arial Narrow" w:hAnsi="Arial Narrow" w:eastAsia="MS Gothic"/>
          <w:b/>
          <w:bCs/>
          <w:color w:val="082A75"/>
          <w:sz w:val="24"/>
          <w:szCs w:val="24"/>
        </w:rPr>
      </w:pPr>
    </w:p>
    <w:tbl>
      <w:tblPr>
        <w:tblStyle w:val="12"/>
        <w:tblW w:w="15650" w:type="dxa"/>
        <w:jc w:val="center"/>
        <w:tblLayout w:type="fixed"/>
        <w:tblCellMar>
          <w:top w:w="0" w:type="dxa"/>
          <w:left w:w="108" w:type="dxa"/>
          <w:bottom w:w="0" w:type="dxa"/>
          <w:right w:w="108" w:type="dxa"/>
        </w:tblCellMar>
      </w:tblPr>
      <w:tblGrid>
        <w:gridCol w:w="1181"/>
        <w:gridCol w:w="1419"/>
        <w:gridCol w:w="990"/>
        <w:gridCol w:w="1440"/>
        <w:gridCol w:w="900"/>
        <w:gridCol w:w="1080"/>
        <w:gridCol w:w="540"/>
        <w:gridCol w:w="900"/>
        <w:gridCol w:w="900"/>
        <w:gridCol w:w="810"/>
        <w:gridCol w:w="720"/>
        <w:gridCol w:w="720"/>
        <w:gridCol w:w="720"/>
        <w:gridCol w:w="1080"/>
        <w:gridCol w:w="2250"/>
      </w:tblGrid>
      <w:tr w14:paraId="193789E9">
        <w:tblPrEx>
          <w:tblCellMar>
            <w:top w:w="0" w:type="dxa"/>
            <w:left w:w="108" w:type="dxa"/>
            <w:bottom w:w="0" w:type="dxa"/>
            <w:right w:w="108" w:type="dxa"/>
          </w:tblCellMar>
        </w:tblPrEx>
        <w:trPr>
          <w:trHeight w:val="20" w:hRule="atLeast"/>
          <w:tblHeader/>
          <w:jc w:val="center"/>
        </w:trPr>
        <w:tc>
          <w:tcPr>
            <w:tcW w:w="1181" w:type="dxa"/>
            <w:tcBorders>
              <w:top w:val="single" w:color="auto" w:sz="8" w:space="0"/>
              <w:left w:val="single" w:color="auto" w:sz="8" w:space="0"/>
              <w:bottom w:val="single" w:color="auto" w:sz="8" w:space="0"/>
              <w:right w:val="single" w:color="auto" w:sz="4" w:space="0"/>
            </w:tcBorders>
            <w:shd w:val="clear" w:color="000000" w:fill="ACB9CA"/>
          </w:tcPr>
          <w:p w14:paraId="458FCF6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419" w:type="dxa"/>
            <w:tcBorders>
              <w:top w:val="single" w:color="auto" w:sz="8" w:space="0"/>
              <w:left w:val="nil"/>
              <w:bottom w:val="single" w:color="auto" w:sz="8" w:space="0"/>
              <w:right w:val="single" w:color="auto" w:sz="4" w:space="0"/>
            </w:tcBorders>
            <w:shd w:val="clear" w:color="000000" w:fill="ACB9CA"/>
          </w:tcPr>
          <w:p w14:paraId="60570CC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6014995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440" w:type="dxa"/>
            <w:tcBorders>
              <w:top w:val="single" w:color="auto" w:sz="8" w:space="0"/>
              <w:left w:val="nil"/>
              <w:bottom w:val="single" w:color="auto" w:sz="8" w:space="0"/>
              <w:right w:val="single" w:color="auto" w:sz="4" w:space="0"/>
            </w:tcBorders>
            <w:shd w:val="clear" w:color="000000" w:fill="ACB9CA"/>
          </w:tcPr>
          <w:p w14:paraId="3ED1118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244C2BB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00" w:type="dxa"/>
            <w:tcBorders>
              <w:top w:val="single" w:color="auto" w:sz="8" w:space="0"/>
              <w:left w:val="nil"/>
              <w:bottom w:val="single" w:color="auto" w:sz="8" w:space="0"/>
              <w:right w:val="single" w:color="auto" w:sz="4" w:space="0"/>
            </w:tcBorders>
            <w:shd w:val="clear" w:color="000000" w:fill="ACB9CA"/>
          </w:tcPr>
          <w:p w14:paraId="2917E64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80" w:type="dxa"/>
            <w:tcBorders>
              <w:top w:val="single" w:color="auto" w:sz="8" w:space="0"/>
              <w:left w:val="nil"/>
              <w:bottom w:val="single" w:color="auto" w:sz="8" w:space="0"/>
              <w:right w:val="single" w:color="auto" w:sz="4" w:space="0"/>
            </w:tcBorders>
            <w:shd w:val="clear" w:color="000000" w:fill="ACB9CA"/>
          </w:tcPr>
          <w:p w14:paraId="1C9BDF6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540" w:type="dxa"/>
            <w:tcBorders>
              <w:top w:val="single" w:color="auto" w:sz="8" w:space="0"/>
              <w:left w:val="nil"/>
              <w:bottom w:val="single" w:color="auto" w:sz="8" w:space="0"/>
              <w:right w:val="single" w:color="auto" w:sz="4" w:space="0"/>
            </w:tcBorders>
            <w:shd w:val="clear" w:color="000000" w:fill="ACB9CA"/>
          </w:tcPr>
          <w:p w14:paraId="69150F1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00" w:type="dxa"/>
            <w:tcBorders>
              <w:top w:val="single" w:color="auto" w:sz="8" w:space="0"/>
              <w:left w:val="nil"/>
              <w:bottom w:val="single" w:color="auto" w:sz="8" w:space="0"/>
              <w:right w:val="single" w:color="auto" w:sz="4" w:space="0"/>
            </w:tcBorders>
            <w:shd w:val="clear" w:color="000000" w:fill="ACB9CA"/>
          </w:tcPr>
          <w:p w14:paraId="3E0E554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900" w:type="dxa"/>
            <w:tcBorders>
              <w:top w:val="single" w:color="auto" w:sz="8" w:space="0"/>
              <w:left w:val="nil"/>
              <w:bottom w:val="single" w:color="auto" w:sz="8" w:space="0"/>
              <w:right w:val="single" w:color="auto" w:sz="4" w:space="0"/>
            </w:tcBorders>
            <w:shd w:val="clear" w:color="000000" w:fill="ACB9CA"/>
          </w:tcPr>
          <w:p w14:paraId="385AE6C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810" w:type="dxa"/>
            <w:tcBorders>
              <w:top w:val="single" w:color="auto" w:sz="8" w:space="0"/>
              <w:left w:val="nil"/>
              <w:bottom w:val="single" w:color="auto" w:sz="8" w:space="0"/>
              <w:right w:val="single" w:color="auto" w:sz="4" w:space="0"/>
            </w:tcBorders>
            <w:shd w:val="clear" w:color="000000" w:fill="ACB9CA"/>
          </w:tcPr>
          <w:p w14:paraId="7845D6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720" w:type="dxa"/>
            <w:tcBorders>
              <w:top w:val="single" w:color="auto" w:sz="8" w:space="0"/>
              <w:left w:val="nil"/>
              <w:bottom w:val="single" w:color="auto" w:sz="8" w:space="0"/>
              <w:right w:val="single" w:color="auto" w:sz="4" w:space="0"/>
            </w:tcBorders>
            <w:shd w:val="clear" w:color="000000" w:fill="ACB9CA"/>
          </w:tcPr>
          <w:p w14:paraId="71D2FFA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20" w:type="dxa"/>
            <w:tcBorders>
              <w:top w:val="single" w:color="auto" w:sz="8" w:space="0"/>
              <w:left w:val="nil"/>
              <w:bottom w:val="single" w:color="auto" w:sz="8" w:space="0"/>
              <w:right w:val="single" w:color="auto" w:sz="4" w:space="0"/>
            </w:tcBorders>
            <w:shd w:val="clear" w:color="000000" w:fill="ACB9CA"/>
          </w:tcPr>
          <w:p w14:paraId="214E23E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20" w:type="dxa"/>
            <w:tcBorders>
              <w:top w:val="single" w:color="auto" w:sz="8" w:space="0"/>
              <w:left w:val="nil"/>
              <w:bottom w:val="single" w:color="auto" w:sz="8" w:space="0"/>
              <w:right w:val="single" w:color="auto" w:sz="4" w:space="0"/>
            </w:tcBorders>
            <w:shd w:val="clear" w:color="000000" w:fill="ACB9CA"/>
          </w:tcPr>
          <w:p w14:paraId="1389279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080" w:type="dxa"/>
            <w:tcBorders>
              <w:top w:val="single" w:color="auto" w:sz="8" w:space="0"/>
              <w:left w:val="nil"/>
              <w:bottom w:val="single" w:color="auto" w:sz="8" w:space="0"/>
              <w:right w:val="single" w:color="auto" w:sz="4" w:space="0"/>
            </w:tcBorders>
            <w:shd w:val="clear" w:color="000000" w:fill="ACB9CA"/>
          </w:tcPr>
          <w:p w14:paraId="58B4A72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250" w:type="dxa"/>
            <w:tcBorders>
              <w:top w:val="single" w:color="auto" w:sz="8" w:space="0"/>
              <w:left w:val="nil"/>
              <w:bottom w:val="single" w:color="auto" w:sz="8" w:space="0"/>
              <w:right w:val="single" w:color="auto" w:sz="8" w:space="0"/>
            </w:tcBorders>
            <w:shd w:val="clear" w:color="000000" w:fill="ACB9CA"/>
          </w:tcPr>
          <w:p w14:paraId="42F0390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25A9ACC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244B6F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1C7AC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CC16F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85D452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4948C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57F66E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18968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BFF3AD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0939BC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336DC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1AAC43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945012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F40FA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A7DDC4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FF8BB3C">
            <w:pPr>
              <w:spacing w:after="0" w:line="240" w:lineRule="auto"/>
              <w:jc w:val="center"/>
              <w:rPr>
                <w:rFonts w:ascii="Arial Narrow" w:hAnsi="Arial Narrow" w:eastAsia="Times New Roman" w:cs="Calibri"/>
                <w:color w:val="000000"/>
                <w:sz w:val="24"/>
                <w:szCs w:val="24"/>
              </w:rPr>
            </w:pPr>
          </w:p>
        </w:tc>
      </w:tr>
      <w:tr w14:paraId="6996301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11496B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C7D69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6031F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7EEAEA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C3AEC3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942B94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0BA05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FBD787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0D556B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FE0AB7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61279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F534E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4C7E6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165152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99AFE5F">
            <w:pPr>
              <w:spacing w:after="0" w:line="240" w:lineRule="auto"/>
              <w:jc w:val="center"/>
              <w:rPr>
                <w:rFonts w:ascii="Arial Narrow" w:hAnsi="Arial Narrow" w:eastAsia="Times New Roman" w:cs="Calibri"/>
                <w:color w:val="000000"/>
                <w:sz w:val="24"/>
                <w:szCs w:val="24"/>
              </w:rPr>
            </w:pPr>
          </w:p>
        </w:tc>
      </w:tr>
      <w:tr w14:paraId="2920D25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515F8E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A6252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7EA06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2E52ED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95FD5D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9E35BD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855B41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3C234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CDA13B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CBDC0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5C4F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426139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C8D2F6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F52AEA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22D96C3">
            <w:pPr>
              <w:spacing w:after="0" w:line="240" w:lineRule="auto"/>
              <w:jc w:val="center"/>
              <w:rPr>
                <w:rFonts w:ascii="Arial Narrow" w:hAnsi="Arial Narrow" w:eastAsia="Times New Roman" w:cs="Calibri"/>
                <w:color w:val="000000"/>
                <w:sz w:val="24"/>
                <w:szCs w:val="24"/>
              </w:rPr>
            </w:pPr>
          </w:p>
        </w:tc>
      </w:tr>
      <w:tr w14:paraId="2C5E899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254369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A2669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AE947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65623A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C2AB3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150C1B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853D25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6D04D6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3C829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E38858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73141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EB166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18C6A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82F33B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5F1BE03">
            <w:pPr>
              <w:spacing w:after="0" w:line="240" w:lineRule="auto"/>
              <w:jc w:val="center"/>
              <w:rPr>
                <w:rFonts w:ascii="Arial Narrow" w:hAnsi="Arial Narrow" w:eastAsia="Times New Roman" w:cs="Calibri"/>
                <w:color w:val="000000"/>
                <w:sz w:val="24"/>
                <w:szCs w:val="24"/>
              </w:rPr>
            </w:pPr>
          </w:p>
        </w:tc>
      </w:tr>
      <w:tr w14:paraId="4D520AE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E836CE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4ACFE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B8888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E21F6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61954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C34D16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C9800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6F20FD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14333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12A37C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3C38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B431B3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4609A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EE49B0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8F27AD3">
            <w:pPr>
              <w:spacing w:after="0" w:line="240" w:lineRule="auto"/>
              <w:jc w:val="center"/>
              <w:rPr>
                <w:rFonts w:ascii="Arial Narrow" w:hAnsi="Arial Narrow" w:eastAsia="Times New Roman" w:cs="Calibri"/>
                <w:color w:val="000000"/>
                <w:sz w:val="24"/>
                <w:szCs w:val="24"/>
              </w:rPr>
            </w:pPr>
          </w:p>
        </w:tc>
      </w:tr>
      <w:tr w14:paraId="07037E3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3ECB73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416D1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FED32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95E4DD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C0314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660681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1E24B0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FCDE87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15303B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EF137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7F7D1E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C6C02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B7D1BA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6F82EF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B6B29CB">
            <w:pPr>
              <w:spacing w:after="0" w:line="240" w:lineRule="auto"/>
              <w:jc w:val="center"/>
              <w:rPr>
                <w:rFonts w:ascii="Arial Narrow" w:hAnsi="Arial Narrow" w:eastAsia="Times New Roman" w:cs="Calibri"/>
                <w:color w:val="000000"/>
                <w:sz w:val="24"/>
                <w:szCs w:val="24"/>
              </w:rPr>
            </w:pPr>
          </w:p>
        </w:tc>
      </w:tr>
      <w:tr w14:paraId="3A226E0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9BAAAC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F947B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AB9D7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F52940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DEBB3F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ACFEF8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06958F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F979CB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7EF7FC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17CC17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8C15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A8DA10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57EBB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DDE81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E081ACB">
            <w:pPr>
              <w:spacing w:after="0" w:line="240" w:lineRule="auto"/>
              <w:jc w:val="center"/>
              <w:rPr>
                <w:rFonts w:ascii="Arial Narrow" w:hAnsi="Arial Narrow" w:eastAsia="Times New Roman" w:cs="Calibri"/>
                <w:color w:val="000000"/>
                <w:sz w:val="24"/>
                <w:szCs w:val="24"/>
              </w:rPr>
            </w:pPr>
          </w:p>
        </w:tc>
      </w:tr>
      <w:tr w14:paraId="7303AEB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807231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08B57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48893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75F23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17D3D6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6FB9C2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FC585D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794068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B33D4A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73818B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D0999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BB37F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658C5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4C3664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2EDE56D">
            <w:pPr>
              <w:spacing w:after="0" w:line="240" w:lineRule="auto"/>
              <w:jc w:val="center"/>
              <w:rPr>
                <w:rFonts w:ascii="Arial Narrow" w:hAnsi="Arial Narrow" w:eastAsia="Times New Roman" w:cs="Calibri"/>
                <w:color w:val="000000"/>
                <w:sz w:val="24"/>
                <w:szCs w:val="24"/>
              </w:rPr>
            </w:pPr>
          </w:p>
        </w:tc>
      </w:tr>
      <w:tr w14:paraId="42BC4B5C">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4" w:space="0"/>
              <w:bottom w:val="single" w:color="auto" w:sz="4" w:space="0"/>
              <w:right w:val="single" w:color="auto" w:sz="4" w:space="0"/>
            </w:tcBorders>
            <w:shd w:val="clear" w:color="auto" w:fill="auto"/>
          </w:tcPr>
          <w:p w14:paraId="6E53CCB0">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shd w:val="clear" w:color="auto" w:fill="auto"/>
            <w:noWrap/>
          </w:tcPr>
          <w:p w14:paraId="2CEC8D4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tcPr>
          <w:p w14:paraId="1458C012">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shd w:val="clear" w:color="auto" w:fill="auto"/>
            <w:noWrap/>
          </w:tcPr>
          <w:p w14:paraId="6F841EEC">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4D8AC0C2">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3B1ED807">
            <w:pPr>
              <w:spacing w:after="0" w:line="240" w:lineRule="auto"/>
              <w:jc w:val="center"/>
              <w:rPr>
                <w:rFonts w:ascii="Arial Narrow" w:hAnsi="Arial Narrow" w:eastAsia="Times New Roman" w:cs="Calibri"/>
                <w:color w:val="000000"/>
                <w:sz w:val="24"/>
                <w:szCs w:val="24"/>
              </w:rPr>
            </w:pPr>
          </w:p>
        </w:tc>
        <w:tc>
          <w:tcPr>
            <w:tcW w:w="540" w:type="dxa"/>
            <w:tcBorders>
              <w:top w:val="single" w:color="auto" w:sz="4" w:space="0"/>
              <w:left w:val="nil"/>
              <w:bottom w:val="single" w:color="auto" w:sz="4" w:space="0"/>
              <w:right w:val="single" w:color="auto" w:sz="4" w:space="0"/>
            </w:tcBorders>
            <w:shd w:val="clear" w:color="auto" w:fill="auto"/>
            <w:noWrap/>
          </w:tcPr>
          <w:p w14:paraId="37A4CA0A">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13432927">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30CD0EBC">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shd w:val="clear" w:color="auto" w:fill="auto"/>
            <w:noWrap/>
          </w:tcPr>
          <w:p w14:paraId="3C7E496B">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49574EBF">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60516D4F">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0D94E33A">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5253529E">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4" w:space="0"/>
            </w:tcBorders>
            <w:shd w:val="clear" w:color="auto" w:fill="auto"/>
            <w:noWrap/>
          </w:tcPr>
          <w:p w14:paraId="51D01C49">
            <w:pPr>
              <w:spacing w:after="0" w:line="240" w:lineRule="auto"/>
              <w:jc w:val="center"/>
              <w:rPr>
                <w:rFonts w:ascii="Arial Narrow" w:hAnsi="Arial Narrow" w:eastAsia="Times New Roman" w:cs="Calibri"/>
                <w:color w:val="000000"/>
                <w:sz w:val="24"/>
                <w:szCs w:val="24"/>
              </w:rPr>
            </w:pPr>
          </w:p>
        </w:tc>
      </w:tr>
      <w:tr w14:paraId="69F75F51">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8" w:space="0"/>
              <w:bottom w:val="single" w:color="auto" w:sz="4" w:space="0"/>
              <w:right w:val="single" w:color="auto" w:sz="4" w:space="0"/>
            </w:tcBorders>
            <w:shd w:val="clear" w:color="auto" w:fill="auto"/>
          </w:tcPr>
          <w:p w14:paraId="211A281B">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shd w:val="clear" w:color="auto" w:fill="auto"/>
            <w:noWrap/>
          </w:tcPr>
          <w:p w14:paraId="65397607">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tcPr>
          <w:p w14:paraId="4B74485E">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shd w:val="clear" w:color="auto" w:fill="auto"/>
            <w:noWrap/>
          </w:tcPr>
          <w:p w14:paraId="66313FBF">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5FF2B665">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02752EB8">
            <w:pPr>
              <w:spacing w:after="0" w:line="240" w:lineRule="auto"/>
              <w:jc w:val="center"/>
              <w:rPr>
                <w:rFonts w:ascii="Arial Narrow" w:hAnsi="Arial Narrow" w:eastAsia="Times New Roman" w:cs="Calibri"/>
                <w:color w:val="000000"/>
                <w:sz w:val="24"/>
                <w:szCs w:val="24"/>
              </w:rPr>
            </w:pPr>
          </w:p>
        </w:tc>
        <w:tc>
          <w:tcPr>
            <w:tcW w:w="540" w:type="dxa"/>
            <w:tcBorders>
              <w:top w:val="single" w:color="auto" w:sz="4" w:space="0"/>
              <w:left w:val="nil"/>
              <w:bottom w:val="single" w:color="auto" w:sz="4" w:space="0"/>
              <w:right w:val="single" w:color="auto" w:sz="4" w:space="0"/>
            </w:tcBorders>
            <w:shd w:val="clear" w:color="auto" w:fill="auto"/>
            <w:noWrap/>
          </w:tcPr>
          <w:p w14:paraId="568EC16E">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578ED598">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617BAAE0">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shd w:val="clear" w:color="auto" w:fill="auto"/>
            <w:noWrap/>
          </w:tcPr>
          <w:p w14:paraId="21ED70A6">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2D4350DE">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5E0BAA04">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346DFE58">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2F1EB015">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8" w:space="0"/>
            </w:tcBorders>
            <w:shd w:val="clear" w:color="auto" w:fill="auto"/>
            <w:noWrap/>
          </w:tcPr>
          <w:p w14:paraId="5744F458">
            <w:pPr>
              <w:spacing w:after="0" w:line="240" w:lineRule="auto"/>
              <w:jc w:val="center"/>
              <w:rPr>
                <w:rFonts w:ascii="Arial Narrow" w:hAnsi="Arial Narrow" w:eastAsia="Times New Roman" w:cs="Calibri"/>
                <w:color w:val="000000"/>
                <w:sz w:val="24"/>
                <w:szCs w:val="24"/>
              </w:rPr>
            </w:pPr>
          </w:p>
        </w:tc>
      </w:tr>
      <w:tr w14:paraId="696FB5B8">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02B196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56E7C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8D231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C5B0F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5E0E8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62D81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FE6A16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F71D7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A3BC9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8C2CC3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E0D5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F8C072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BD28F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355604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6EA809">
            <w:pPr>
              <w:spacing w:after="0" w:line="240" w:lineRule="auto"/>
              <w:jc w:val="center"/>
              <w:rPr>
                <w:rFonts w:ascii="Arial Narrow" w:hAnsi="Arial Narrow" w:eastAsia="Times New Roman" w:cs="Calibri"/>
                <w:color w:val="000000"/>
                <w:sz w:val="24"/>
                <w:szCs w:val="24"/>
              </w:rPr>
            </w:pPr>
          </w:p>
        </w:tc>
      </w:tr>
      <w:tr w14:paraId="733C314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DE6E60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C2406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ED5F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BEFA7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8542BA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AD91E4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26E21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59446F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519772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CE25E5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35E4C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461F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8A4258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B3627E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7A8205C">
            <w:pPr>
              <w:spacing w:after="0" w:line="240" w:lineRule="auto"/>
              <w:jc w:val="center"/>
              <w:rPr>
                <w:rFonts w:ascii="Arial Narrow" w:hAnsi="Arial Narrow" w:eastAsia="Times New Roman" w:cs="Calibri"/>
                <w:color w:val="000000"/>
                <w:sz w:val="24"/>
                <w:szCs w:val="24"/>
              </w:rPr>
            </w:pPr>
          </w:p>
        </w:tc>
      </w:tr>
      <w:tr w14:paraId="4EDE5A1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0F8EF4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06A8F7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EDE27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E80982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4A65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61B2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EB9F9E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CEA5EC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603432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140A08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5D804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02A2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F11DEE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B79F13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C2773C4">
            <w:pPr>
              <w:spacing w:after="0" w:line="240" w:lineRule="auto"/>
              <w:jc w:val="center"/>
              <w:rPr>
                <w:rFonts w:ascii="Arial Narrow" w:hAnsi="Arial Narrow" w:eastAsia="Times New Roman" w:cs="Calibri"/>
                <w:color w:val="000000"/>
                <w:sz w:val="24"/>
                <w:szCs w:val="24"/>
              </w:rPr>
            </w:pPr>
          </w:p>
        </w:tc>
      </w:tr>
      <w:tr w14:paraId="0C198C7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F75B08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6FB7E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5AAF7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F9EE38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2C8736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5C1F9C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A3E2FE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4B451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897947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97C71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49577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38CE07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06C8A7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12CFEA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7DB5073">
            <w:pPr>
              <w:spacing w:after="0" w:line="240" w:lineRule="auto"/>
              <w:jc w:val="center"/>
              <w:rPr>
                <w:rFonts w:ascii="Arial Narrow" w:hAnsi="Arial Narrow" w:eastAsia="Times New Roman" w:cs="Calibri"/>
                <w:color w:val="000000"/>
                <w:sz w:val="24"/>
                <w:szCs w:val="24"/>
              </w:rPr>
            </w:pPr>
          </w:p>
        </w:tc>
      </w:tr>
      <w:tr w14:paraId="43A75C5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9FA85F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FF141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D6004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51DCB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F21B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016EE0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81C69F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91CAA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FC0FF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33D534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A778AD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6E0CC5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B1E26F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F3983F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12268C8">
            <w:pPr>
              <w:spacing w:after="0" w:line="240" w:lineRule="auto"/>
              <w:jc w:val="center"/>
              <w:rPr>
                <w:rFonts w:ascii="Arial Narrow" w:hAnsi="Arial Narrow" w:eastAsia="Times New Roman" w:cs="Calibri"/>
                <w:color w:val="000000"/>
                <w:sz w:val="24"/>
                <w:szCs w:val="24"/>
              </w:rPr>
            </w:pPr>
          </w:p>
        </w:tc>
      </w:tr>
      <w:tr w14:paraId="076884E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B6BDE7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0C4F1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9C6E7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BAB18C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6F8F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D714C5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FB678F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10A5D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4FC276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8B5659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71C598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F36F77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C681F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2A70C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E30F8EF">
            <w:pPr>
              <w:spacing w:after="0" w:line="240" w:lineRule="auto"/>
              <w:jc w:val="center"/>
              <w:rPr>
                <w:rFonts w:ascii="Arial Narrow" w:hAnsi="Arial Narrow" w:eastAsia="Times New Roman" w:cs="Calibri"/>
                <w:color w:val="000000"/>
                <w:sz w:val="24"/>
                <w:szCs w:val="24"/>
              </w:rPr>
            </w:pPr>
          </w:p>
        </w:tc>
      </w:tr>
      <w:tr w14:paraId="76E93A4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DCC561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C3099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E00A3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27CFAC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272E3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FC0A4D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D12F9B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256A06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889956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3B5E71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2F64E1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5B0B9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EA1B78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67F8C8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122C825">
            <w:pPr>
              <w:spacing w:after="0" w:line="240" w:lineRule="auto"/>
              <w:jc w:val="center"/>
              <w:rPr>
                <w:rFonts w:ascii="Arial Narrow" w:hAnsi="Arial Narrow" w:eastAsia="Times New Roman" w:cs="Calibri"/>
                <w:color w:val="000000"/>
                <w:sz w:val="24"/>
                <w:szCs w:val="24"/>
              </w:rPr>
            </w:pPr>
          </w:p>
        </w:tc>
      </w:tr>
      <w:tr w14:paraId="4091D86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EE85E8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78FF3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D5BE1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FB9BA2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EE086A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5BD298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B2EF47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297CD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0DE74C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6BC29D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FFC20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3436C6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113D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165426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C1146AC">
            <w:pPr>
              <w:spacing w:after="0" w:line="240" w:lineRule="auto"/>
              <w:jc w:val="center"/>
              <w:rPr>
                <w:rFonts w:ascii="Arial Narrow" w:hAnsi="Arial Narrow" w:eastAsia="Times New Roman" w:cs="Calibri"/>
                <w:color w:val="000000"/>
                <w:sz w:val="24"/>
                <w:szCs w:val="24"/>
              </w:rPr>
            </w:pPr>
          </w:p>
        </w:tc>
      </w:tr>
      <w:tr w14:paraId="25037A2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B2558C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0C93D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1BFEC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17D15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81F920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F95A4F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4A08A3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12FD8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03912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F8F3E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AC58E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0662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889F9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8767EC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1B25706">
            <w:pPr>
              <w:spacing w:after="0" w:line="240" w:lineRule="auto"/>
              <w:jc w:val="center"/>
              <w:rPr>
                <w:rFonts w:ascii="Arial Narrow" w:hAnsi="Arial Narrow" w:eastAsia="Times New Roman" w:cs="Calibri"/>
                <w:color w:val="000000"/>
                <w:sz w:val="24"/>
                <w:szCs w:val="24"/>
              </w:rPr>
            </w:pPr>
          </w:p>
        </w:tc>
      </w:tr>
      <w:tr w14:paraId="2BCBAC4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184038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3BB09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9A8FD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BCE2F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94B653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F419CB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F97661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1E055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92FAD5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743558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EBE10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6278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EF5DF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013331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E5F1E6E">
            <w:pPr>
              <w:spacing w:after="0" w:line="240" w:lineRule="auto"/>
              <w:jc w:val="center"/>
              <w:rPr>
                <w:rFonts w:ascii="Arial Narrow" w:hAnsi="Arial Narrow" w:eastAsia="Times New Roman" w:cs="Calibri"/>
                <w:color w:val="000000"/>
                <w:sz w:val="24"/>
                <w:szCs w:val="24"/>
              </w:rPr>
            </w:pPr>
          </w:p>
        </w:tc>
      </w:tr>
      <w:tr w14:paraId="361AB12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FC1B86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9B1777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5EDB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52272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BFC6D1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39E5F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2D6FAF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FB55D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AA8082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E548A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0F50BE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01FB8F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2C002F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825F6A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95A40F5">
            <w:pPr>
              <w:spacing w:after="0" w:line="240" w:lineRule="auto"/>
              <w:jc w:val="center"/>
              <w:rPr>
                <w:rFonts w:ascii="Arial Narrow" w:hAnsi="Arial Narrow" w:eastAsia="Times New Roman" w:cs="Calibri"/>
                <w:color w:val="000000"/>
                <w:sz w:val="24"/>
                <w:szCs w:val="24"/>
              </w:rPr>
            </w:pPr>
          </w:p>
        </w:tc>
      </w:tr>
      <w:tr w14:paraId="6106E71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3212B9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9A138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A7F8E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3A38D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A22DA6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BB0FCF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248AF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D5CB91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3DFE4E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9A7C5F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C9CB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48475E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1CAC59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DC3BD0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4394F6F">
            <w:pPr>
              <w:spacing w:after="0" w:line="240" w:lineRule="auto"/>
              <w:jc w:val="center"/>
              <w:rPr>
                <w:rFonts w:ascii="Arial Narrow" w:hAnsi="Arial Narrow" w:eastAsia="Times New Roman" w:cs="Calibri"/>
                <w:color w:val="000000"/>
                <w:sz w:val="24"/>
                <w:szCs w:val="24"/>
              </w:rPr>
            </w:pPr>
          </w:p>
        </w:tc>
      </w:tr>
      <w:tr w14:paraId="638BDC1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EC9F6A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2FC7F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F5DF1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270D7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B1625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C3B22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4F3B7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4849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41129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0E11FB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7BEA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B7AC4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6C88B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84A01C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91553F9">
            <w:pPr>
              <w:spacing w:after="0" w:line="240" w:lineRule="auto"/>
              <w:jc w:val="center"/>
              <w:rPr>
                <w:rFonts w:ascii="Arial Narrow" w:hAnsi="Arial Narrow" w:eastAsia="Times New Roman" w:cs="Calibri"/>
                <w:color w:val="000000"/>
                <w:sz w:val="24"/>
                <w:szCs w:val="24"/>
              </w:rPr>
            </w:pPr>
          </w:p>
        </w:tc>
      </w:tr>
      <w:tr w14:paraId="3235EBB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6BB16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2ACF7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727AD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ABAEF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966B6C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5EF980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ED9D6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1A066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5AA7CC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57AD984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53D3F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56CFB0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AF03A5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9E02C1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10A1197">
            <w:pPr>
              <w:spacing w:after="0" w:line="240" w:lineRule="auto"/>
              <w:jc w:val="center"/>
              <w:rPr>
                <w:rFonts w:ascii="Arial Narrow" w:hAnsi="Arial Narrow" w:eastAsia="Times New Roman" w:cs="Calibri"/>
                <w:color w:val="000000"/>
                <w:sz w:val="24"/>
                <w:szCs w:val="24"/>
              </w:rPr>
            </w:pPr>
          </w:p>
        </w:tc>
      </w:tr>
      <w:tr w14:paraId="6BDD2C9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8CBC9C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951D8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F3524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1BCA9A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A3127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C4A053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783ED8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97BE1A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15BFFD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89A4E4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5DD837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5131A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E3495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094B96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92C1400">
            <w:pPr>
              <w:spacing w:after="0" w:line="240" w:lineRule="auto"/>
              <w:jc w:val="center"/>
              <w:rPr>
                <w:rFonts w:ascii="Arial Narrow" w:hAnsi="Arial Narrow" w:eastAsia="Times New Roman" w:cs="Calibri"/>
                <w:color w:val="000000"/>
                <w:sz w:val="24"/>
                <w:szCs w:val="24"/>
              </w:rPr>
            </w:pPr>
          </w:p>
        </w:tc>
      </w:tr>
      <w:tr w14:paraId="528ADA3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FA45CF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261F4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BD318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850D4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74AD59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53CA82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00F112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189C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46C9D7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0D123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6F58C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2D621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6187A4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BF194F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6F1D623">
            <w:pPr>
              <w:spacing w:after="0" w:line="240" w:lineRule="auto"/>
              <w:jc w:val="center"/>
              <w:rPr>
                <w:rFonts w:ascii="Arial Narrow" w:hAnsi="Arial Narrow" w:eastAsia="Times New Roman" w:cs="Calibri"/>
                <w:color w:val="000000"/>
                <w:sz w:val="24"/>
                <w:szCs w:val="24"/>
              </w:rPr>
            </w:pPr>
          </w:p>
        </w:tc>
      </w:tr>
      <w:tr w14:paraId="54C3A65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57FAC9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E0C12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BBB91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5F3D5E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F2AAB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E0A5AC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BE277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15DEB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7425B5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54FB86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08045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046CF3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EB1D2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4B6173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8BE7CAE">
            <w:pPr>
              <w:spacing w:after="0" w:line="240" w:lineRule="auto"/>
              <w:jc w:val="center"/>
              <w:rPr>
                <w:rFonts w:ascii="Arial Narrow" w:hAnsi="Arial Narrow" w:eastAsia="Times New Roman" w:cs="Calibri"/>
                <w:color w:val="000000"/>
                <w:sz w:val="24"/>
                <w:szCs w:val="24"/>
              </w:rPr>
            </w:pPr>
          </w:p>
        </w:tc>
      </w:tr>
      <w:tr w14:paraId="7733C10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A918DC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A2387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0729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2C77A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1D9913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BC0B5C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F5ECB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052BFE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42CFC5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E6A19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6772C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5417D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317D5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78A5AD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E217B21">
            <w:pPr>
              <w:spacing w:after="0" w:line="240" w:lineRule="auto"/>
              <w:jc w:val="center"/>
              <w:rPr>
                <w:rFonts w:ascii="Arial Narrow" w:hAnsi="Arial Narrow" w:eastAsia="Times New Roman" w:cs="Calibri"/>
                <w:color w:val="000000"/>
                <w:sz w:val="24"/>
                <w:szCs w:val="24"/>
              </w:rPr>
            </w:pPr>
          </w:p>
        </w:tc>
      </w:tr>
      <w:tr w14:paraId="7178631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6306D7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B42C4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FE420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26F924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2428A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E24F39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10C7A6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6D42E7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8C456D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68C5C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CB51D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44CE0E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24F6BC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DBDF2F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A50AB1C">
            <w:pPr>
              <w:spacing w:after="0" w:line="240" w:lineRule="auto"/>
              <w:jc w:val="center"/>
              <w:rPr>
                <w:rFonts w:ascii="Arial Narrow" w:hAnsi="Arial Narrow" w:eastAsia="Times New Roman" w:cs="Calibri"/>
                <w:color w:val="000000"/>
                <w:sz w:val="24"/>
                <w:szCs w:val="24"/>
              </w:rPr>
            </w:pPr>
          </w:p>
        </w:tc>
      </w:tr>
      <w:tr w14:paraId="62A09D2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261053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40781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A780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E17C29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A604D1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6C831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B20DB1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E21E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A2C59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EFB11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6976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AFE34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3C883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38A634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7E03738">
            <w:pPr>
              <w:spacing w:after="0" w:line="240" w:lineRule="auto"/>
              <w:jc w:val="center"/>
              <w:rPr>
                <w:rFonts w:ascii="Arial Narrow" w:hAnsi="Arial Narrow" w:eastAsia="Times New Roman" w:cs="Calibri"/>
                <w:color w:val="000000"/>
                <w:sz w:val="24"/>
                <w:szCs w:val="24"/>
              </w:rPr>
            </w:pPr>
          </w:p>
        </w:tc>
      </w:tr>
      <w:tr w14:paraId="6608CCD4">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AA9005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D9D9E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1F8ED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A08765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E62BFC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BD746D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EED2FA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5118D8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79F46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07F5A6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6C1B7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4678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3031C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6D6F8B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5F7DD2">
            <w:pPr>
              <w:spacing w:after="0" w:line="240" w:lineRule="auto"/>
              <w:jc w:val="center"/>
              <w:rPr>
                <w:rFonts w:ascii="Arial Narrow" w:hAnsi="Arial Narrow" w:eastAsia="Times New Roman" w:cs="Calibri"/>
                <w:color w:val="000000"/>
                <w:sz w:val="24"/>
                <w:szCs w:val="24"/>
              </w:rPr>
            </w:pPr>
          </w:p>
        </w:tc>
      </w:tr>
      <w:tr w14:paraId="1EF1906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F2AFE2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310D3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D609E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8CEC70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FA37E4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4B0CEF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8178A5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A7D6D7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ECC96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209D4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4A10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D5A98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C50AB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F70FAE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1680AEB">
            <w:pPr>
              <w:spacing w:after="0" w:line="240" w:lineRule="auto"/>
              <w:jc w:val="center"/>
              <w:rPr>
                <w:rFonts w:ascii="Arial Narrow" w:hAnsi="Arial Narrow" w:eastAsia="Times New Roman" w:cs="Calibri"/>
                <w:color w:val="000000"/>
                <w:sz w:val="24"/>
                <w:szCs w:val="24"/>
              </w:rPr>
            </w:pPr>
          </w:p>
        </w:tc>
      </w:tr>
      <w:tr w14:paraId="2EC0A76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A877DD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7D8C1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83E36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CF2FFE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938C68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8EBBE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DBE91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FD88DF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E7135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AC6880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928A82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FE9933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108B5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DDF5A4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0B36BB8">
            <w:pPr>
              <w:spacing w:after="0" w:line="240" w:lineRule="auto"/>
              <w:jc w:val="center"/>
              <w:rPr>
                <w:rFonts w:ascii="Arial Narrow" w:hAnsi="Arial Narrow" w:eastAsia="Times New Roman" w:cs="Calibri"/>
                <w:color w:val="000000"/>
                <w:sz w:val="24"/>
                <w:szCs w:val="24"/>
              </w:rPr>
            </w:pPr>
          </w:p>
        </w:tc>
      </w:tr>
      <w:tr w14:paraId="43B89BF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1D95A4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F4A5E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01338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A48544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07DC1C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45356F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951DF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A5F8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7CFFA0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E5C6B2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8428F6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6F01E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419FD5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9F93FC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6FB0D67">
            <w:pPr>
              <w:spacing w:after="0" w:line="240" w:lineRule="auto"/>
              <w:jc w:val="center"/>
              <w:rPr>
                <w:rFonts w:ascii="Arial Narrow" w:hAnsi="Arial Narrow" w:eastAsia="Times New Roman" w:cs="Calibri"/>
                <w:color w:val="000000"/>
                <w:sz w:val="24"/>
                <w:szCs w:val="24"/>
              </w:rPr>
            </w:pPr>
          </w:p>
        </w:tc>
      </w:tr>
      <w:tr w14:paraId="2EE3A7D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7F7712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9F456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F682D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7497C3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1CBAEB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DEC579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177297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6013B7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509A8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1ED3F8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C660C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54D6F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6CD593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6521FF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4197724">
            <w:pPr>
              <w:spacing w:after="0" w:line="240" w:lineRule="auto"/>
              <w:jc w:val="center"/>
              <w:rPr>
                <w:rFonts w:ascii="Arial Narrow" w:hAnsi="Arial Narrow" w:eastAsia="Times New Roman" w:cs="Calibri"/>
                <w:color w:val="000000"/>
                <w:sz w:val="24"/>
                <w:szCs w:val="24"/>
              </w:rPr>
            </w:pPr>
          </w:p>
        </w:tc>
      </w:tr>
      <w:tr w14:paraId="310E71C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81D27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67402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7A8D9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BAA6DC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16BDD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017697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3FBAC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67AB3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704C71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575F6E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136CE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3966FF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1C2380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302902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2BA1FBE">
            <w:pPr>
              <w:spacing w:after="0" w:line="240" w:lineRule="auto"/>
              <w:jc w:val="center"/>
              <w:rPr>
                <w:rFonts w:ascii="Arial Narrow" w:hAnsi="Arial Narrow" w:eastAsia="Times New Roman" w:cs="Calibri"/>
                <w:color w:val="000000"/>
                <w:sz w:val="24"/>
                <w:szCs w:val="24"/>
              </w:rPr>
            </w:pPr>
          </w:p>
        </w:tc>
      </w:tr>
      <w:tr w14:paraId="687F0CC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465E18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E4366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00E04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E01ABC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DC617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6507B2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E39F38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22ED5C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A9D006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E6B009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D70DCA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603793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550A3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670052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ABE63F1">
            <w:pPr>
              <w:spacing w:after="0" w:line="240" w:lineRule="auto"/>
              <w:jc w:val="center"/>
              <w:rPr>
                <w:rFonts w:ascii="Arial Narrow" w:hAnsi="Arial Narrow" w:eastAsia="Times New Roman" w:cs="Calibri"/>
                <w:color w:val="000000"/>
                <w:sz w:val="24"/>
                <w:szCs w:val="24"/>
              </w:rPr>
            </w:pPr>
          </w:p>
        </w:tc>
      </w:tr>
      <w:tr w14:paraId="36BDADF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D6FCE7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2A252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6619A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8D25C9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55A44E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E2758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8F5A0D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1B194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2282BE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AFE17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7C888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E99B0D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651282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C6922A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95D2516">
            <w:pPr>
              <w:spacing w:after="0" w:line="240" w:lineRule="auto"/>
              <w:jc w:val="center"/>
              <w:rPr>
                <w:rFonts w:ascii="Arial Narrow" w:hAnsi="Arial Narrow" w:eastAsia="Times New Roman" w:cs="Calibri"/>
                <w:color w:val="000000"/>
                <w:sz w:val="24"/>
                <w:szCs w:val="24"/>
              </w:rPr>
            </w:pPr>
          </w:p>
        </w:tc>
      </w:tr>
      <w:tr w14:paraId="56B0A80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863D20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40658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C1064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5A87C0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175D0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47BB3D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0D62A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61722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3632C3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588F68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95F488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1EB7F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7AD1CD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C78AE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1718D2C">
            <w:pPr>
              <w:spacing w:after="0" w:line="240" w:lineRule="auto"/>
              <w:jc w:val="center"/>
              <w:rPr>
                <w:rFonts w:ascii="Arial Narrow" w:hAnsi="Arial Narrow" w:eastAsia="Times New Roman" w:cs="Calibri"/>
                <w:color w:val="000000"/>
                <w:sz w:val="24"/>
                <w:szCs w:val="24"/>
              </w:rPr>
            </w:pPr>
          </w:p>
        </w:tc>
      </w:tr>
      <w:tr w14:paraId="1CED51C4">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5A5488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7F0B6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68B68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AF5748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31AD7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BF4CE3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7DA912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8C7BC7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7F6B3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9A332B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E5C8B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807C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7212C1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6D753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BD63AB6">
            <w:pPr>
              <w:spacing w:after="0" w:line="240" w:lineRule="auto"/>
              <w:jc w:val="center"/>
              <w:rPr>
                <w:rFonts w:ascii="Arial Narrow" w:hAnsi="Arial Narrow" w:eastAsia="Times New Roman" w:cs="Calibri"/>
                <w:color w:val="000000"/>
                <w:sz w:val="24"/>
                <w:szCs w:val="24"/>
              </w:rPr>
            </w:pPr>
          </w:p>
        </w:tc>
      </w:tr>
      <w:tr w14:paraId="5B7E99C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B04AAB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29644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645A0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FEEF9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6B7AF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3AB69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0FA2BE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DCA0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1C0E9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DC3123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609BA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20B0B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9EEF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938281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D5487BE">
            <w:pPr>
              <w:spacing w:after="0" w:line="240" w:lineRule="auto"/>
              <w:jc w:val="center"/>
              <w:rPr>
                <w:rFonts w:ascii="Arial Narrow" w:hAnsi="Arial Narrow" w:eastAsia="Times New Roman" w:cs="Calibri"/>
                <w:color w:val="000000"/>
                <w:sz w:val="24"/>
                <w:szCs w:val="24"/>
              </w:rPr>
            </w:pPr>
          </w:p>
        </w:tc>
      </w:tr>
      <w:tr w14:paraId="287F23A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35721D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BEFB5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B7A2A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9FB4EB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AE4D76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51F670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30BAE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13A7C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B20FD2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AF250E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E37D87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5FF67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89D03D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CE8A32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57A7FE">
            <w:pPr>
              <w:spacing w:after="0" w:line="240" w:lineRule="auto"/>
              <w:jc w:val="center"/>
              <w:rPr>
                <w:rFonts w:ascii="Arial Narrow" w:hAnsi="Arial Narrow" w:eastAsia="Times New Roman" w:cs="Calibri"/>
                <w:color w:val="000000"/>
                <w:sz w:val="24"/>
                <w:szCs w:val="24"/>
              </w:rPr>
            </w:pPr>
          </w:p>
        </w:tc>
      </w:tr>
      <w:tr w14:paraId="1971B7F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F19948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9185C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B5315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97B8AE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455002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E8E1DD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062D58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A32A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5B277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EEFD5B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CDA71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83510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78588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C23F85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86065B0">
            <w:pPr>
              <w:spacing w:after="0" w:line="240" w:lineRule="auto"/>
              <w:jc w:val="center"/>
              <w:rPr>
                <w:rFonts w:ascii="Arial Narrow" w:hAnsi="Arial Narrow" w:eastAsia="Times New Roman" w:cs="Calibri"/>
                <w:color w:val="000000"/>
                <w:sz w:val="24"/>
                <w:szCs w:val="24"/>
              </w:rPr>
            </w:pPr>
          </w:p>
        </w:tc>
      </w:tr>
      <w:tr w14:paraId="2AC7FBB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441917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195D5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CA4FB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A284A6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7D204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F1D75B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54B2B3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DC77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FA62C6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F0AA09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25148E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F1716D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AA8C3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34D1CE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7D848A2">
            <w:pPr>
              <w:spacing w:after="0" w:line="240" w:lineRule="auto"/>
              <w:jc w:val="center"/>
              <w:rPr>
                <w:rFonts w:ascii="Arial Narrow" w:hAnsi="Arial Narrow" w:eastAsia="Times New Roman" w:cs="Calibri"/>
                <w:color w:val="000000"/>
                <w:sz w:val="24"/>
                <w:szCs w:val="24"/>
              </w:rPr>
            </w:pPr>
          </w:p>
        </w:tc>
      </w:tr>
      <w:tr w14:paraId="38764C0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1D00DC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7D771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A17FC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EED40C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E4208F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A978C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C26557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7D140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17EDEE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05BAFA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6B1FEB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476E83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FA63D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A658B4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824EA41">
            <w:pPr>
              <w:spacing w:after="0" w:line="240" w:lineRule="auto"/>
              <w:jc w:val="center"/>
              <w:rPr>
                <w:rFonts w:ascii="Arial Narrow" w:hAnsi="Arial Narrow" w:eastAsia="Times New Roman" w:cs="Calibri"/>
                <w:color w:val="000000"/>
                <w:sz w:val="24"/>
                <w:szCs w:val="24"/>
              </w:rPr>
            </w:pPr>
          </w:p>
        </w:tc>
      </w:tr>
      <w:tr w14:paraId="253E559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4DE6C9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44065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04A0A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3B55D5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63151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7BF839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8A311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89115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5CE5A6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F566E8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8733A4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9E85F0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ABDDB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F44D95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5A0ABE5">
            <w:pPr>
              <w:spacing w:after="0" w:line="240" w:lineRule="auto"/>
              <w:jc w:val="center"/>
              <w:rPr>
                <w:rFonts w:ascii="Arial Narrow" w:hAnsi="Arial Narrow" w:eastAsia="Times New Roman" w:cs="Calibri"/>
                <w:color w:val="000000"/>
                <w:sz w:val="24"/>
                <w:szCs w:val="24"/>
              </w:rPr>
            </w:pPr>
          </w:p>
        </w:tc>
      </w:tr>
      <w:tr w14:paraId="1F6BAA3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0E8A1D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767C7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0AD8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BE7353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E514D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F81869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1C967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8DEE1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FA39B8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D8887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20617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E27CE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CAD86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3B4BC6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DD7878B">
            <w:pPr>
              <w:spacing w:after="0" w:line="240" w:lineRule="auto"/>
              <w:jc w:val="center"/>
              <w:rPr>
                <w:rFonts w:ascii="Arial Narrow" w:hAnsi="Arial Narrow" w:eastAsia="Times New Roman" w:cs="Calibri"/>
                <w:color w:val="000000"/>
                <w:sz w:val="24"/>
                <w:szCs w:val="24"/>
              </w:rPr>
            </w:pPr>
          </w:p>
        </w:tc>
      </w:tr>
      <w:tr w14:paraId="679FB0E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B5B4BC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C649D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97282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1B26F5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29C74C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B581B8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3B0B4D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9D303E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22454D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E6F69A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FBB905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CB06A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6B9F2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7055A9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DE9799D">
            <w:pPr>
              <w:spacing w:after="0" w:line="240" w:lineRule="auto"/>
              <w:jc w:val="center"/>
              <w:rPr>
                <w:rFonts w:ascii="Arial Narrow" w:hAnsi="Arial Narrow" w:eastAsia="Times New Roman" w:cs="Calibri"/>
                <w:color w:val="000000"/>
                <w:sz w:val="24"/>
                <w:szCs w:val="24"/>
              </w:rPr>
            </w:pPr>
          </w:p>
        </w:tc>
      </w:tr>
      <w:tr w14:paraId="1B82419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836E8E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03562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D47FC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5A8E01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6D2803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31969C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ECB87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86C438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6D201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E1DE02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04C53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3C7BB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A1242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6F3FB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FD5157E">
            <w:pPr>
              <w:spacing w:after="0" w:line="240" w:lineRule="auto"/>
              <w:jc w:val="center"/>
              <w:rPr>
                <w:rFonts w:ascii="Arial Narrow" w:hAnsi="Arial Narrow" w:eastAsia="Times New Roman" w:cs="Calibri"/>
                <w:color w:val="000000"/>
                <w:sz w:val="24"/>
                <w:szCs w:val="24"/>
              </w:rPr>
            </w:pPr>
          </w:p>
        </w:tc>
      </w:tr>
      <w:tr w14:paraId="47693F4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A187C9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AC239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D7D50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D91D3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085C9B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6A4983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2B2675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7EC21A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31D33C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F90A5A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FF96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29184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24A3A2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A0B37B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95B0D6E">
            <w:pPr>
              <w:spacing w:after="0" w:line="240" w:lineRule="auto"/>
              <w:jc w:val="center"/>
              <w:rPr>
                <w:rFonts w:ascii="Arial Narrow" w:hAnsi="Arial Narrow" w:eastAsia="Times New Roman" w:cs="Calibri"/>
                <w:color w:val="000000"/>
                <w:sz w:val="24"/>
                <w:szCs w:val="24"/>
              </w:rPr>
            </w:pPr>
          </w:p>
        </w:tc>
      </w:tr>
      <w:tr w14:paraId="692FE3B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1B3AE7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C2999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A066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5C465C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E9E8FF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A6C1B5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AD0E9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44405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4C2198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59733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6FE5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43A53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77A90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534A47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120E8E6">
            <w:pPr>
              <w:spacing w:after="0" w:line="240" w:lineRule="auto"/>
              <w:jc w:val="center"/>
              <w:rPr>
                <w:rFonts w:ascii="Arial Narrow" w:hAnsi="Arial Narrow" w:eastAsia="Times New Roman" w:cs="Calibri"/>
                <w:color w:val="000000"/>
                <w:sz w:val="24"/>
                <w:szCs w:val="24"/>
              </w:rPr>
            </w:pPr>
          </w:p>
        </w:tc>
      </w:tr>
      <w:tr w14:paraId="43D6DA9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DC0726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E4B17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1E9C9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61266E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B38C0B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D6A44F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22FB4A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D1438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1D23A3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4DB258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15C659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35EBA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DA9A2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07353E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5EA0BDE">
            <w:pPr>
              <w:spacing w:after="0" w:line="240" w:lineRule="auto"/>
              <w:jc w:val="center"/>
              <w:rPr>
                <w:rFonts w:ascii="Arial Narrow" w:hAnsi="Arial Narrow" w:eastAsia="Times New Roman" w:cs="Calibri"/>
                <w:color w:val="000000"/>
                <w:sz w:val="24"/>
                <w:szCs w:val="24"/>
              </w:rPr>
            </w:pPr>
          </w:p>
        </w:tc>
      </w:tr>
      <w:tr w14:paraId="350AE63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6E24AD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0142B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EC498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205192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4AE839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2727E7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164EBC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BD93AE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4DA4F4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9764F4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47D413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A441EE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EFB0EF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12BFF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70CC672">
            <w:pPr>
              <w:spacing w:after="0" w:line="240" w:lineRule="auto"/>
              <w:jc w:val="center"/>
              <w:rPr>
                <w:rFonts w:ascii="Arial Narrow" w:hAnsi="Arial Narrow" w:eastAsia="Times New Roman" w:cs="Calibri"/>
                <w:color w:val="000000"/>
                <w:sz w:val="24"/>
                <w:szCs w:val="24"/>
              </w:rPr>
            </w:pPr>
          </w:p>
        </w:tc>
      </w:tr>
      <w:tr w14:paraId="281B216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66EF1F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64F2F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50282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B98AC9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79AD9D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0E8C7C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AF6E66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E7BC44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3B9311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99317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5BBFEE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22184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D5C75C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7F263F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30DF4C4">
            <w:pPr>
              <w:spacing w:after="0" w:line="240" w:lineRule="auto"/>
              <w:jc w:val="center"/>
              <w:rPr>
                <w:rFonts w:ascii="Arial Narrow" w:hAnsi="Arial Narrow" w:eastAsia="Times New Roman" w:cs="Calibri"/>
                <w:color w:val="000000"/>
                <w:sz w:val="24"/>
                <w:szCs w:val="24"/>
              </w:rPr>
            </w:pPr>
          </w:p>
        </w:tc>
      </w:tr>
      <w:tr w14:paraId="44109DB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982654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3AA25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FAA5E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6E3D3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C50558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28DD4E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4D40A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5B599B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1ADE63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CAC3BF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C5396B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4E0D0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7D3D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B840E2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4B21A4C">
            <w:pPr>
              <w:spacing w:after="0" w:line="240" w:lineRule="auto"/>
              <w:jc w:val="center"/>
              <w:rPr>
                <w:rFonts w:ascii="Arial Narrow" w:hAnsi="Arial Narrow" w:eastAsia="Times New Roman" w:cs="Calibri"/>
                <w:color w:val="000000"/>
                <w:sz w:val="24"/>
                <w:szCs w:val="24"/>
              </w:rPr>
            </w:pPr>
          </w:p>
        </w:tc>
      </w:tr>
      <w:tr w14:paraId="0E509EA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A93E76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57BB3C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03AFF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44C97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937EFE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0783BF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A1981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B1F09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86F0D2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81E93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F875F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50BEA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BB12A0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B3A0CD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D0E1349">
            <w:pPr>
              <w:spacing w:after="0" w:line="240" w:lineRule="auto"/>
              <w:jc w:val="center"/>
              <w:rPr>
                <w:rFonts w:ascii="Arial Narrow" w:hAnsi="Arial Narrow" w:eastAsia="Times New Roman" w:cs="Calibri"/>
                <w:color w:val="000000"/>
                <w:sz w:val="24"/>
                <w:szCs w:val="24"/>
              </w:rPr>
            </w:pPr>
          </w:p>
        </w:tc>
      </w:tr>
      <w:tr w14:paraId="312F779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56BB2C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30135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09D7F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CA70D6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6A947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8449B8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86C7C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31930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24362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9AD69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728574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4AB108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2A040B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0149C6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EB6B7A7">
            <w:pPr>
              <w:spacing w:after="0" w:line="240" w:lineRule="auto"/>
              <w:jc w:val="center"/>
              <w:rPr>
                <w:rFonts w:ascii="Arial Narrow" w:hAnsi="Arial Narrow" w:eastAsia="Times New Roman" w:cs="Calibri"/>
                <w:color w:val="000000"/>
                <w:sz w:val="24"/>
                <w:szCs w:val="24"/>
              </w:rPr>
            </w:pPr>
          </w:p>
        </w:tc>
      </w:tr>
      <w:tr w14:paraId="23735AE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604663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47D84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8D71E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94C46E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E7B191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E46F51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2C613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21858B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3C30D8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A0D87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D61C0D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058B0A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894C2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E0D33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3BE9064">
            <w:pPr>
              <w:spacing w:after="0" w:line="240" w:lineRule="auto"/>
              <w:jc w:val="center"/>
              <w:rPr>
                <w:rFonts w:ascii="Arial Narrow" w:hAnsi="Arial Narrow" w:eastAsia="Times New Roman" w:cs="Calibri"/>
                <w:color w:val="000000"/>
                <w:sz w:val="24"/>
                <w:szCs w:val="24"/>
              </w:rPr>
            </w:pPr>
          </w:p>
        </w:tc>
      </w:tr>
      <w:tr w14:paraId="25EE8C9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C52178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A6450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6B929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39408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90BE06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9C16D1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ECD1AC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4126C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E7E940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B42C77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ED100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9F4C5C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E26C4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C30AB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0FF055B">
            <w:pPr>
              <w:spacing w:after="0" w:line="240" w:lineRule="auto"/>
              <w:jc w:val="center"/>
              <w:rPr>
                <w:rFonts w:ascii="Arial Narrow" w:hAnsi="Arial Narrow" w:eastAsia="Times New Roman" w:cs="Calibri"/>
                <w:color w:val="000000"/>
                <w:sz w:val="24"/>
                <w:szCs w:val="24"/>
              </w:rPr>
            </w:pPr>
          </w:p>
        </w:tc>
      </w:tr>
      <w:tr w14:paraId="65DB8DA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6BE59C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99D83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9C0B8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EC0D3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84E9B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662FF7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5AB55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D174B2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69B1B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7E91A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B3A60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A17C3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E57A3C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A27EA4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556BCC5">
            <w:pPr>
              <w:spacing w:after="0" w:line="240" w:lineRule="auto"/>
              <w:jc w:val="center"/>
              <w:rPr>
                <w:rFonts w:ascii="Arial Narrow" w:hAnsi="Arial Narrow" w:eastAsia="Times New Roman" w:cs="Calibri"/>
                <w:color w:val="000000"/>
                <w:sz w:val="24"/>
                <w:szCs w:val="24"/>
              </w:rPr>
            </w:pPr>
          </w:p>
        </w:tc>
      </w:tr>
      <w:tr w14:paraId="736F0A3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4178C3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0ACD7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C261E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B8D611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6E2290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D6883C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B0BFE8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19FCA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C9587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01044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DFCDE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AE26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521A8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D817CD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093F42B">
            <w:pPr>
              <w:spacing w:after="0" w:line="240" w:lineRule="auto"/>
              <w:jc w:val="center"/>
              <w:rPr>
                <w:rFonts w:ascii="Arial Narrow" w:hAnsi="Arial Narrow" w:eastAsia="Times New Roman" w:cs="Calibri"/>
                <w:color w:val="000000"/>
                <w:sz w:val="24"/>
                <w:szCs w:val="24"/>
              </w:rPr>
            </w:pPr>
          </w:p>
        </w:tc>
      </w:tr>
      <w:tr w14:paraId="186110C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C6AAF0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1EDCC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91205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F6861D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5806B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3E21F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D32A9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5C42FD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107338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5822F9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6AED36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15AA0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53775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BF5DD7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E7DF7A">
            <w:pPr>
              <w:spacing w:after="0" w:line="240" w:lineRule="auto"/>
              <w:jc w:val="center"/>
              <w:rPr>
                <w:rFonts w:ascii="Arial Narrow" w:hAnsi="Arial Narrow" w:eastAsia="Times New Roman" w:cs="Calibri"/>
                <w:color w:val="000000"/>
                <w:sz w:val="24"/>
                <w:szCs w:val="24"/>
              </w:rPr>
            </w:pPr>
          </w:p>
        </w:tc>
      </w:tr>
      <w:tr w14:paraId="10B6989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62CADB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5B4CF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85E98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B85F5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754A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DA7CCA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9C6D26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81170F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FB4785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6C8E5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C64A1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8138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118E0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D18F6B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F8EC761">
            <w:pPr>
              <w:spacing w:after="0" w:line="240" w:lineRule="auto"/>
              <w:jc w:val="center"/>
              <w:rPr>
                <w:rFonts w:ascii="Arial Narrow" w:hAnsi="Arial Narrow" w:eastAsia="Times New Roman" w:cs="Calibri"/>
                <w:color w:val="000000"/>
                <w:sz w:val="24"/>
                <w:szCs w:val="24"/>
              </w:rPr>
            </w:pPr>
          </w:p>
        </w:tc>
      </w:tr>
      <w:tr w14:paraId="156325B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7E4922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B5852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0A37D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2F0C3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293F92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2EE0A4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FECDEA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7C266E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24F4B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5CBBEB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7B918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DFAEF0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55D899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C2A517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0EE2C50">
            <w:pPr>
              <w:spacing w:after="0" w:line="240" w:lineRule="auto"/>
              <w:jc w:val="center"/>
              <w:rPr>
                <w:rFonts w:ascii="Arial Narrow" w:hAnsi="Arial Narrow" w:eastAsia="Times New Roman" w:cs="Calibri"/>
                <w:color w:val="000000"/>
                <w:sz w:val="24"/>
                <w:szCs w:val="24"/>
              </w:rPr>
            </w:pPr>
          </w:p>
        </w:tc>
      </w:tr>
      <w:tr w14:paraId="3A25870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979FE3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1E416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64D89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F4496D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2E2A6E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514C6B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82C4F0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BA32F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009E6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985F8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AFA72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BE73A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15E5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9E7D61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C1F8556">
            <w:pPr>
              <w:spacing w:after="0" w:line="240" w:lineRule="auto"/>
              <w:jc w:val="center"/>
              <w:rPr>
                <w:rFonts w:ascii="Arial Narrow" w:hAnsi="Arial Narrow" w:eastAsia="Times New Roman" w:cs="Calibri"/>
                <w:color w:val="000000"/>
                <w:sz w:val="24"/>
                <w:szCs w:val="24"/>
              </w:rPr>
            </w:pPr>
          </w:p>
        </w:tc>
      </w:tr>
      <w:tr w14:paraId="687F0E1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2FD684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3C6F5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FAB06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D0CFE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7E2BB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2C3D33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00D40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52EA1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43589F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7D174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22D75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971F3A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2BC7BE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042BD2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F84118C">
            <w:pPr>
              <w:spacing w:after="0" w:line="240" w:lineRule="auto"/>
              <w:jc w:val="center"/>
              <w:rPr>
                <w:rFonts w:ascii="Arial Narrow" w:hAnsi="Arial Narrow" w:eastAsia="Times New Roman" w:cs="Calibri"/>
                <w:color w:val="000000"/>
                <w:sz w:val="24"/>
                <w:szCs w:val="24"/>
              </w:rPr>
            </w:pPr>
          </w:p>
        </w:tc>
      </w:tr>
      <w:tr w14:paraId="0759A9D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710DDD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B44A7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3FBC3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AFA00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5A9FB0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F34A0E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F9677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964335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1EAFC2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03B8C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F367B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0865C6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3E8026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C1736B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040EF6C">
            <w:pPr>
              <w:spacing w:after="0" w:line="240" w:lineRule="auto"/>
              <w:jc w:val="center"/>
              <w:rPr>
                <w:rFonts w:ascii="Arial Narrow" w:hAnsi="Arial Narrow" w:eastAsia="Times New Roman" w:cs="Calibri"/>
                <w:color w:val="000000"/>
                <w:sz w:val="24"/>
                <w:szCs w:val="24"/>
              </w:rPr>
            </w:pPr>
          </w:p>
        </w:tc>
      </w:tr>
      <w:tr w14:paraId="3FAF964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DC3BBC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94B3E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DD60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42951A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0B134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87C875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4FD27F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E10731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EDC9ED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C1CF8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2F15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F33201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6E961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E16CB0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576022C">
            <w:pPr>
              <w:spacing w:after="0" w:line="240" w:lineRule="auto"/>
              <w:jc w:val="center"/>
              <w:rPr>
                <w:rFonts w:ascii="Arial Narrow" w:hAnsi="Arial Narrow" w:eastAsia="Times New Roman" w:cs="Calibri"/>
                <w:color w:val="000000"/>
                <w:sz w:val="24"/>
                <w:szCs w:val="24"/>
              </w:rPr>
            </w:pPr>
          </w:p>
        </w:tc>
      </w:tr>
      <w:tr w14:paraId="630447E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C66BDE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D31D7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12BD4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E016C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2DA130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F19C72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D81AA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5E39E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342C68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C2F02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D168AE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294E1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665AD6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D5E985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B3DED5C">
            <w:pPr>
              <w:spacing w:after="0" w:line="240" w:lineRule="auto"/>
              <w:jc w:val="center"/>
              <w:rPr>
                <w:rFonts w:ascii="Arial Narrow" w:hAnsi="Arial Narrow" w:eastAsia="Times New Roman" w:cs="Calibri"/>
                <w:color w:val="000000"/>
                <w:sz w:val="24"/>
                <w:szCs w:val="24"/>
              </w:rPr>
            </w:pPr>
          </w:p>
        </w:tc>
      </w:tr>
      <w:tr w14:paraId="474F8F3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C8FF50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815CB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8CD96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F12B28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34CDB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D7945A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2DBCEF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A81CE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F3C128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3650A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4578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D068F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9932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27FFCD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BE24E34">
            <w:pPr>
              <w:spacing w:after="0" w:line="240" w:lineRule="auto"/>
              <w:jc w:val="center"/>
              <w:rPr>
                <w:rFonts w:ascii="Arial Narrow" w:hAnsi="Arial Narrow" w:eastAsia="Times New Roman" w:cs="Calibri"/>
                <w:color w:val="000000"/>
                <w:sz w:val="24"/>
                <w:szCs w:val="24"/>
              </w:rPr>
            </w:pPr>
          </w:p>
        </w:tc>
      </w:tr>
      <w:tr w14:paraId="7B516C1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BED8D4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B4030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E8E25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F1386D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E29DBD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2E7784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7ACA8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28FD1A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C44350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2B48ED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968A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096976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872A2E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CDECAE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BAB16D2">
            <w:pPr>
              <w:spacing w:after="0" w:line="240" w:lineRule="auto"/>
              <w:jc w:val="center"/>
              <w:rPr>
                <w:rFonts w:ascii="Arial Narrow" w:hAnsi="Arial Narrow" w:eastAsia="Times New Roman" w:cs="Calibri"/>
                <w:color w:val="000000"/>
                <w:sz w:val="24"/>
                <w:szCs w:val="24"/>
              </w:rPr>
            </w:pPr>
          </w:p>
        </w:tc>
      </w:tr>
      <w:tr w14:paraId="4F6F52E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C40A31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2021A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DD45E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846DAB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E319CD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3A944C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2E32E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75417F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9BBBB1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D1FBA2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601287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767AE9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FCF0C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C51F23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D1D71BD">
            <w:pPr>
              <w:spacing w:after="0" w:line="240" w:lineRule="auto"/>
              <w:jc w:val="center"/>
              <w:rPr>
                <w:rFonts w:ascii="Arial Narrow" w:hAnsi="Arial Narrow" w:eastAsia="Times New Roman" w:cs="Calibri"/>
                <w:color w:val="000000"/>
                <w:sz w:val="24"/>
                <w:szCs w:val="24"/>
              </w:rPr>
            </w:pPr>
          </w:p>
        </w:tc>
      </w:tr>
    </w:tbl>
    <w:p w14:paraId="66170B5C">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3871B065"/>
    <w:p w14:paraId="6487D307"/>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E3D59"/>
    <w:multiLevelType w:val="singleLevel"/>
    <w:tmpl w:val="836E3D59"/>
    <w:lvl w:ilvl="0" w:tentative="0">
      <w:start w:val="2"/>
      <w:numFmt w:val="upperLetter"/>
      <w:lvlText w:val="%1."/>
      <w:lvlJc w:val="left"/>
      <w:pPr>
        <w:tabs>
          <w:tab w:val="left" w:pos="312"/>
        </w:tabs>
      </w:pPr>
    </w:lvl>
  </w:abstractNum>
  <w:abstractNum w:abstractNumId="1">
    <w:nsid w:val="9DD201DD"/>
    <w:multiLevelType w:val="multilevel"/>
    <w:tmpl w:val="9DD201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47E9B61"/>
    <w:multiLevelType w:val="multilevel"/>
    <w:tmpl w:val="F47E9B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16E5D3E5"/>
    <w:multiLevelType w:val="singleLevel"/>
    <w:tmpl w:val="16E5D3E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
  </w:num>
  <w:num w:numId="12">
    <w:abstractNumId w:val="2"/>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32756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24069"/>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B5507D"/>
    <w:rsid w:val="04BA0275"/>
    <w:rsid w:val="08471E20"/>
    <w:rsid w:val="2E930BC4"/>
    <w:rsid w:val="35887845"/>
    <w:rsid w:val="3EB76FF8"/>
    <w:rsid w:val="42461AA7"/>
    <w:rsid w:val="546C7DF1"/>
    <w:rsid w:val="54B00A87"/>
    <w:rsid w:val="638150AC"/>
    <w:rsid w:val="657A0B42"/>
    <w:rsid w:val="66327566"/>
    <w:rsid w:val="6B827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27</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2026-09-03T09:00:00Z</dcterms:created>
  <dc:creator>Macbook</dc:creator>
  <cp:lastModifiedBy>Hindu Nakagwa</cp:lastModifiedBy>
  <dcterms:modified xsi:type="dcterms:W3CDTF">2026-09-07T14:06:35Z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80ECF03144614FF4809A4B73DEF4725F_11</vt:lpwstr>
  </property>
  <property fmtid="{D5CDD505-2E9C-101B-9397-08002B2CF9AE}" pid="4" name="KSOTemplateDocerSaveRecord">
    <vt:lpwstr>eyJoZGlkIjoiYjk5ODM0YmMxOWJiYWQyNDU4MGIzYWRmYTA0ZmI5NDciLCJ1c2VySWQiOiI5Njg5MjExNiJ9</vt:lpwstr>
  </property>
</Properties>
</file>