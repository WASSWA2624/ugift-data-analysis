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D01BA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bookmarkStart w:id="0" w:name="_Hlk188306170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2AC69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5424EEAE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415AB2A2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167C2DCC">
      <w:pPr>
        <w:pStyle w:val="249"/>
        <w:pBdr>
          <w:top w:val="dashDotStroked" w:color="C55E10" w:themeColor="accent2" w:themeShade="BF" w:sz="24" w:space="1"/>
          <w:bottom w:val="dashDotStroked" w:color="C55E10" w:themeColor="accent2" w:themeShade="BF" w:sz="24" w:space="1"/>
        </w:pBdr>
        <w:spacing w:after="0"/>
        <w:ind w:left="-142" w:firstLine="142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GB"/>
        </w:rPr>
        <w:t>ASSET VERIFICATION AND RECORDING TOOL KIT</w:t>
      </w:r>
    </w:p>
    <w:p w14:paraId="0CA22F5E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0628CFAE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3F3B8782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0E95823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5304E244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412365" cy="356235"/>
            <wp:effectExtent l="0" t="0" r="698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44F0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Plot 31, Bukoto Street</w:t>
      </w:r>
    </w:p>
    <w:p w14:paraId="25345CC3">
      <w:pPr>
        <w:spacing w:after="0" w:line="24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>P.O Box 7657, Kampala, Uganda</w:t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>+256 (0) 39 2000216/0772525235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 xml:space="preserve">email: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"mailto:cpa@cpa.ug"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1"/>
          <w:rFonts w:hint="default" w:ascii="Times New Roman" w:hAnsi="Times New Roman" w:cs="Times New Roman"/>
          <w:bCs/>
          <w:sz w:val="28"/>
          <w:szCs w:val="28"/>
        </w:rPr>
        <w:t>cpa@cpa.ug</w:t>
      </w:r>
      <w:r>
        <w:rPr>
          <w:rStyle w:val="51"/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40F39D19">
      <w:pPr>
        <w:pStyle w:val="140"/>
        <w:spacing w:before="0" w:after="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"http://www.cpa.com"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</w:rPr>
        <w:t>www.cpa.com</w:t>
      </w:r>
      <w:r>
        <w:rPr>
          <w:rStyle w:val="51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2CF6AA1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0C05F858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F7366EA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5D4FB95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920D1A4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t>August to September 2026</w:t>
      </w:r>
    </w:p>
    <w:p w14:paraId="1DFC68AA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6467D1C2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630ACF5F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658C9D2F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48BF5601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0DE789F8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4D14748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E608294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t>VERIFICATION DETAILS</w:t>
      </w:r>
    </w:p>
    <w:p w14:paraId="6A09D1C8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44A91D6C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E62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F160DE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6E4246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CENTRAL REGION</w:t>
            </w:r>
          </w:p>
        </w:tc>
      </w:tr>
      <w:tr w14:paraId="2D88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CFE4AE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71757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EA2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ED97C1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331F541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BUGANDA</w:t>
            </w:r>
          </w:p>
        </w:tc>
      </w:tr>
      <w:tr w14:paraId="76E03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ED4FD3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0C9D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6F0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34726D7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E384C8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 xml:space="preserve">KYANKWANZI DISTRICT LOCAL GOVERNMENT </w:t>
            </w:r>
          </w:p>
        </w:tc>
      </w:tr>
      <w:tr w14:paraId="5BBB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12C8D9C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F96BA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0A4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DCBF30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BEF7A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7A9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390CAB4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  <w:p w14:paraId="6B25310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4AD2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55" w:type="dxa"/>
          </w:tcPr>
          <w:p w14:paraId="6DFD286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A42D9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 xml:space="preserve">NAKAGWA HINDU, FATUMAH YASIN, NAKITENDE SHARIFAH </w:t>
            </w:r>
          </w:p>
        </w:tc>
      </w:tr>
      <w:tr w14:paraId="4A6A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368942F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FCB716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0702578692 hindunakagwa@gmail.com</w:t>
            </w:r>
          </w:p>
          <w:p w14:paraId="4C28239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0703480094</w:t>
            </w:r>
          </w:p>
          <w:p w14:paraId="2A7F08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0703780913</w:t>
            </w:r>
          </w:p>
        </w:tc>
      </w:tr>
      <w:tr w14:paraId="2E06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3880BA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EFB4B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45C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DD17BE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CD8106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8CC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0D1A72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82F0EC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CA2B6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14B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CE5D13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7F272C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F595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D4AE351">
            <w:pPr>
              <w:widowControl w:val="0"/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B48BB9">
            <w:pPr>
              <w:widowControl w:val="0"/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63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EBE4E5A">
            <w:pPr>
              <w:widowControl w:val="0"/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98C2CA7">
            <w:pPr>
              <w:widowControl w:val="0"/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BEEEE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8466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3F40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7F3D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5945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1FFB94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HEALTH CENTRES</w:t>
      </w:r>
    </w:p>
    <w:p w14:paraId="41EF6A8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INFORMANT INTERVIEW/DISCUSSION GUIDE (INCHARGE OR RESPONSIBLE PERSON)</w:t>
      </w:r>
    </w:p>
    <w:p w14:paraId="6DDAA7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0FB39E6">
      <w:pPr>
        <w:spacing w:after="0" w:line="240" w:lineRule="auto"/>
        <w:jc w:val="center"/>
        <w:rPr>
          <w:rFonts w:hint="default" w:ascii="Arial Narrow" w:hAnsi="Arial Narrow" w:eastAsia="MS Gothic"/>
          <w:b/>
          <w:bCs/>
          <w:color w:val="082A75"/>
          <w:sz w:val="28"/>
          <w:szCs w:val="28"/>
          <w:lang w:val="en-US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 xml:space="preserve">Name of Health Centre: </w:t>
      </w:r>
      <w:r>
        <w:rPr>
          <w:rFonts w:hint="default" w:ascii="Arial Narrow" w:hAnsi="Arial Narrow" w:eastAsia="MS Gothic"/>
          <w:b/>
          <w:bCs/>
          <w:color w:val="082A75"/>
          <w:sz w:val="28"/>
          <w:szCs w:val="28"/>
          <w:lang w:val="en-US"/>
        </w:rPr>
        <w:t>MUJUNZA HEALTH CENTRE  III</w:t>
      </w:r>
    </w:p>
    <w:p w14:paraId="242A60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0"/>
        <w:gridCol w:w="2501"/>
      </w:tblGrid>
      <w:tr w14:paraId="7EF0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4F1A1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</w:t>
            </w:r>
          </w:p>
        </w:tc>
        <w:tc>
          <w:tcPr>
            <w:tcW w:w="6107" w:type="dxa"/>
          </w:tcPr>
          <w:p w14:paraId="6A15A48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Does the Facility have a record of all assets provided under UgIFT. </w:t>
            </w:r>
          </w:p>
          <w:p w14:paraId="223955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7481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YES </w:t>
            </w:r>
          </w:p>
        </w:tc>
      </w:tr>
      <w:tr w14:paraId="7B8E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22D18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1b</w:t>
            </w:r>
          </w:p>
        </w:tc>
        <w:tc>
          <w:tcPr>
            <w:tcW w:w="6107" w:type="dxa"/>
          </w:tcPr>
          <w:p w14:paraId="77DFF1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If Not ask how many were supplied and when.</w:t>
            </w:r>
          </w:p>
        </w:tc>
        <w:tc>
          <w:tcPr>
            <w:tcW w:w="2528" w:type="dxa"/>
          </w:tcPr>
          <w:p w14:paraId="780E8BD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B33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1B34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22D28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80" w:type="dxa"/>
          </w:tcPr>
          <w:p w14:paraId="3DE044B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does this facility Maintain (repair/service/replace) the assets provided under Ug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IFT</w:t>
            </w:r>
          </w:p>
          <w:p w14:paraId="58C8010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en-US"/>
              </w:rPr>
              <w:t>Repairs and servicing of the assets are carried out using PHC funds. Where necessary, damaged or non-functional equipment is repaired, serviced, or replaced to ensure continuity of service delivery.</w:t>
            </w:r>
          </w:p>
        </w:tc>
      </w:tr>
    </w:tbl>
    <w:p w14:paraId="7F94E1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CDEB1A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0EE9E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B446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7A09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6F83EA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99" w:type="dxa"/>
          </w:tcPr>
          <w:p w14:paraId="13F48C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Does the facility take regular record about functionality/ or breakdown of the assets provided?</w:t>
            </w:r>
          </w:p>
          <w:p w14:paraId="5CD434F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A5093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9" w:type="dxa"/>
          </w:tcPr>
          <w:p w14:paraId="524030C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YES. Th facility maintains regular records on the functionality and breakdown of the assets and equipment provided. </w:t>
            </w:r>
          </w:p>
        </w:tc>
      </w:tr>
    </w:tbl>
    <w:p w14:paraId="595C86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CF4B1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D9D92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609EC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9F817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4065"/>
        <w:gridCol w:w="4660"/>
      </w:tblGrid>
      <w:tr w14:paraId="4E75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76905B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6" w:type="dxa"/>
          </w:tcPr>
          <w:p w14:paraId="0C01285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has the U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any issues, challenges and any recommendations for better program implementation.</w:t>
            </w:r>
          </w:p>
        </w:tc>
        <w:tc>
          <w:tcPr>
            <w:tcW w:w="7438" w:type="dxa"/>
          </w:tcPr>
          <w:p w14:paraId="18420D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Findings </w:t>
            </w:r>
          </w:p>
          <w:p w14:paraId="39DBE4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The equipment supplied under UgIFT were available at the health facility however they did not have visible UgIFT identification numbers. </w:t>
            </w:r>
          </w:p>
        </w:tc>
      </w:tr>
    </w:tbl>
    <w:p w14:paraId="0CB51F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791E7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14B7F4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31CF7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BC383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PROCEED TO VERIFICATION AFTER THIS DISCUSSION</w:t>
      </w:r>
    </w:p>
    <w:p w14:paraId="7CB6CE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669F2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517D5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  <w:r>
        <w:rPr>
          <w:rFonts w:ascii="Arial Narrow" w:hAnsi="Arial Narrow" w:eastAsia="MS Gothic"/>
          <w:b/>
          <w:bCs/>
          <w:color w:val="082A75"/>
          <w:sz w:val="26"/>
          <w:szCs w:val="26"/>
        </w:rPr>
        <w:t>Health centre checklist</w:t>
      </w:r>
    </w:p>
    <w:p w14:paraId="62A5F0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</w:p>
    <w:p w14:paraId="28304A3A">
      <w:pPr>
        <w:spacing w:after="0" w:line="240" w:lineRule="auto"/>
        <w:rPr>
          <w:rFonts w:ascii="Arial Narrow" w:hAnsi="Arial Narrow"/>
          <w:b/>
          <w:sz w:val="26"/>
          <w:szCs w:val="26"/>
          <w:u w:val="single"/>
        </w:rPr>
      </w:pPr>
      <w:r>
        <w:rPr>
          <w:rFonts w:ascii="Arial Narrow" w:hAnsi="Arial Narrow"/>
          <w:b/>
          <w:sz w:val="26"/>
          <w:szCs w:val="26"/>
        </w:rPr>
        <w:t>NAME OF LG</w:t>
      </w:r>
      <w:r>
        <w:rPr>
          <w:rFonts w:hint="default" w:ascii="Arial Narrow" w:hAnsi="Arial Narrow"/>
          <w:b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>KAKUMIRO DISTRICT LOCAL GOVERNMENT</w:t>
      </w:r>
      <w:r>
        <w:rPr>
          <w:rFonts w:hint="default" w:ascii="Arial Narrow" w:hAnsi="Arial Narrow"/>
          <w:b/>
          <w:sz w:val="26"/>
          <w:szCs w:val="26"/>
          <w:lang w:val="en-US"/>
        </w:rPr>
        <w:t xml:space="preserve">  </w:t>
      </w:r>
      <w:r>
        <w:rPr>
          <w:rFonts w:ascii="Arial Narrow" w:hAnsi="Arial Narrow"/>
          <w:b/>
          <w:sz w:val="26"/>
          <w:szCs w:val="26"/>
        </w:rPr>
        <w:t>NAME OF HEALTH FACILITY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 xml:space="preserve"> MUJUNZA </w:t>
      </w:r>
      <w:r>
        <w:rPr>
          <w:rFonts w:hint="default" w:ascii="Arial Narrow" w:hAnsi="Arial Narrow"/>
          <w:b/>
          <w:sz w:val="26"/>
          <w:szCs w:val="26"/>
          <w:u w:val="single"/>
          <w:shd w:val="clear" w:color="FFFFFF" w:fill="D9D9D9"/>
          <w:lang w:val="en-US"/>
        </w:rPr>
        <w:t xml:space="preserve">HEALTH CENTRE 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 xml:space="preserve">III </w:t>
      </w:r>
    </w:p>
    <w:p w14:paraId="4C40B3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</w:p>
    <w:tbl>
      <w:tblPr>
        <w:tblStyle w:val="12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71"/>
        <w:gridCol w:w="1783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0F4AD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F5E65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0AB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Department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B66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Asset Number</w:t>
            </w:r>
          </w:p>
        </w:tc>
        <w:tc>
          <w:tcPr>
            <w:tcW w:w="1783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6E51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Item</w:t>
            </w:r>
          </w:p>
          <w:p w14:paraId="68768A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Description</w:t>
            </w:r>
          </w:p>
          <w:p w14:paraId="15D01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0D3B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12D0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773B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E87C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7C6C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937F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6E24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42E4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AACA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721A6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32646D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Remarks</w:t>
            </w:r>
          </w:p>
        </w:tc>
      </w:tr>
      <w:tr w14:paraId="2A344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82FCD">
            <w:pPr>
              <w:numPr>
                <w:ilvl w:val="0"/>
                <w:numId w:val="11"/>
              </w:num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P. Machine, Digital</w:t>
            </w:r>
          </w:p>
          <w:p w14:paraId="66491676">
            <w:pPr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F38D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ANTENATAL, 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00F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8AF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 start/stop button white in colour and a cuffs wrapped around the upper arm. </w:t>
            </w:r>
          </w:p>
          <w:p w14:paraId="5695574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is operated using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CEC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D46C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59B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A6E5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368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528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DCB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24F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220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97F5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B2523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machines and  in use.</w:t>
            </w:r>
          </w:p>
        </w:tc>
      </w:tr>
      <w:tr w14:paraId="17DDD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725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FA4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E46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E77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F5E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BA0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E8C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85E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3D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357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D0E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DC1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FB9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C56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989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C421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52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17F6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ANTENATAL 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F18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2195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doesn’t use batteries. It has a round pressure gauge/ dial with numbers usually from 300mmHg.</w:t>
            </w:r>
          </w:p>
          <w:p w14:paraId="14CA594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Its usually put on the wall.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851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902A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E8B4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60230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829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57C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29F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A8E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B68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AED4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688A2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machines and  in use.</w:t>
            </w:r>
          </w:p>
        </w:tc>
      </w:tr>
      <w:tr w14:paraId="06FB9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45B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D4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93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D6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5F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4A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9D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AF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B9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20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2B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E7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9A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17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DC1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205FD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68D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70F4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&amp; 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16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1AB6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It’s a large, strong metal chamber with a door,  pressure temperature &amp; operating controls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5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093F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7AAA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DB87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D4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34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4F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81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66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B47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 and the other spoilt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4D02F5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machineand  in use.</w:t>
            </w:r>
          </w:p>
        </w:tc>
      </w:tr>
      <w:tr w14:paraId="2A737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DA7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69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36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307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D2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9EC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A93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45C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98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D7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31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91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B2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FD5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6CDF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</w:tr>
      <w:tr w14:paraId="648B6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C21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E66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10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C37F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Stainless steel bowl or basin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A7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31712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7D2A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C208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FB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61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0F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0A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A1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0FF9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C29B15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piece and  in use.</w:t>
            </w:r>
          </w:p>
        </w:tc>
      </w:tr>
      <w:tr w14:paraId="5E32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3AC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E6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39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33B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14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E35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EDE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272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15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D8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D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AD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8B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53A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9D8C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98C6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C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EFD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4B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756E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Metal frame stand with three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04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5AB11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7F45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469F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6F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F9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BE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4D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DC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05BA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EBFD5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piece and in use.</w:t>
            </w:r>
          </w:p>
        </w:tc>
      </w:tr>
      <w:tr w14:paraId="78C1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698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C6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4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98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6E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97A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7E9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438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D1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DE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93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B9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48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C0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3EB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3EA0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DE1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2C92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858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7E46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Small rectangular glass plate. It has a special raised chamber where the sample is placed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A4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12C0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3663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9E3C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9AD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A63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772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5F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101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E95A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2D303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two pieces  and still kept in store.</w:t>
            </w:r>
          </w:p>
        </w:tc>
      </w:tr>
      <w:tr w14:paraId="68043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8F7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41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9A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6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9D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27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50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DB0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0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91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41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2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B7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A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012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043C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F25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EC65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861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52AD7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is metallic.</w:t>
            </w:r>
          </w:p>
          <w:p w14:paraId="1DE5115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2doors </w:t>
            </w:r>
          </w:p>
          <w:p w14:paraId="12D099D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lock and key </w:t>
            </w:r>
          </w:p>
          <w:p w14:paraId="108FA299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shelves inside for keeping in documents or equipments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000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F3C0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460A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FD83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475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B58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676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D7E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E30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44EC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62F81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pieces and all in use.</w:t>
            </w:r>
          </w:p>
        </w:tc>
      </w:tr>
      <w:tr w14:paraId="56230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7A8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B2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9D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0B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5C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98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97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7A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63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39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9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1F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C3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59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7B5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E324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51C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ED03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MATERNITY, OPD  IN PATIENTS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F77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3CC5B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Long vertical metal pole with a stable base having five legs.</w:t>
            </w:r>
          </w:p>
          <w:p w14:paraId="27AD824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hooks at the top for hanging on fluid bags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EAE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6F78B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EC06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A466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5DC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B21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389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060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98C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575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359B8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8 pieces and all in use.</w:t>
            </w:r>
          </w:p>
        </w:tc>
      </w:tr>
      <w:tr w14:paraId="4D3EE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1B8A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FE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ED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CA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B7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10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3B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6E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A7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9B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20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23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12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C5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D11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EFDB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E9B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56AB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79E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F8F3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 small white rectangular metal with several holes for holding ESR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9AB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5F85A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37AF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6656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462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F5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702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D2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3D5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7D1A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BFDBF3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piece and all in use.</w:t>
            </w:r>
          </w:p>
        </w:tc>
      </w:tr>
      <w:tr w14:paraId="216A2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E3C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000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465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B24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C73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B9D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813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CE2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160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B42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8B5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3C2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784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7B9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CB09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810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89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01F7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OPD, 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5A8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17A09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rectangular in shape with a mattress.</w:t>
            </w:r>
          </w:p>
          <w:p w14:paraId="5490F5E2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a back rest which is adjustable. </w:t>
            </w:r>
          </w:p>
          <w:p w14:paraId="7FC499F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four metallic legs.</w:t>
            </w:r>
          </w:p>
          <w:p w14:paraId="053285D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a head and lower body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F65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2EC2F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2C21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A808E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896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BD8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B82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05A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86B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FC4F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173657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pieces and all in use.</w:t>
            </w:r>
          </w:p>
        </w:tc>
      </w:tr>
      <w:tr w14:paraId="447B4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DDF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D76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AF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784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1F0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A36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242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80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1E5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EBA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AD2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040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0B0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0EB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E95D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C1B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F35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6937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F95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15829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Black in colour with a flexible adjustable arm and a  LED lamp </w:t>
            </w:r>
          </w:p>
          <w:p w14:paraId="069BD889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is easily moved </w:t>
            </w:r>
          </w:p>
          <w:p w14:paraId="4C444FD6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an ON &amp; Off switch.</w:t>
            </w:r>
          </w:p>
          <w:p w14:paraId="22A08BEB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 fixed stand with a stable base with wheels. 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5C0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335C8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634E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30FB5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D86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069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201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B84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B01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478D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D2B16E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pieces and all in use.</w:t>
            </w:r>
          </w:p>
        </w:tc>
      </w:tr>
      <w:tr w14:paraId="74390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242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238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DBF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062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A77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49B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5D6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E3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768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D74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AB3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82B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D5A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2B9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4881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166A7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16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552A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LAB,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B2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1A7B3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in colour.</w:t>
            </w:r>
          </w:p>
          <w:p w14:paraId="3BFBCF9D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Digital meter screen with test strrips. 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981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C9BC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9B16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1D6B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78E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D55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790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B29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CFB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22CF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1BB01D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and 1 was taken to the District during the presidential tour</w:t>
            </w:r>
          </w:p>
        </w:tc>
      </w:tr>
      <w:tr w14:paraId="4ED52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F34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CF8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568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EEB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86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181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DBA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B3A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3EB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81E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EEF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AF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E46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552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1BA4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1EDE2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4D8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5555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9B8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CA13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Small rectangular electronic device.</w:t>
            </w:r>
          </w:p>
          <w:p w14:paraId="7982CB64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digital screen </w:t>
            </w:r>
          </w:p>
          <w:p w14:paraId="28E01CB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an opening where a test strip containing blood is inserted.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BE8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E25D5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1FE0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7F43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FFC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B3C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5A0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343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1A9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DB43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1253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 02 pieces and in use</w:t>
            </w:r>
          </w:p>
        </w:tc>
      </w:tr>
      <w:tr w14:paraId="02EED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F7C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4D7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A4E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4FF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EA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09D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2CF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3F3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751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287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5B1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6C6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73A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0AF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E0D4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DF34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F12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FCDE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ART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36B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EF6B6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It’s a tall vertical measuring rod marked in centimeters </w:t>
            </w:r>
          </w:p>
          <w:p w14:paraId="023C511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 stable base where a person stands.</w:t>
            </w:r>
          </w:p>
          <w:p w14:paraId="39D6FA3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 sliding head piece that is lowered to touch the top of the person’s head.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E82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8A9E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751C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7B38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006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C5B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8B5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F0F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BE5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3F03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5D677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01 piece in ART</w:t>
            </w:r>
          </w:p>
        </w:tc>
      </w:tr>
      <w:tr w14:paraId="210D3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B3A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A7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222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06C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EEA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697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478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D26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584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E34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84B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8C5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4FF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AF4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5CD2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41F94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A57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264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MATERNITY,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F11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73CE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Its metallic with two trays and four wheels for easy movement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B9D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7B855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0047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C045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E16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C0C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C8F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B97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B4F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B87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  <w:p w14:paraId="4D261CE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93541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2 pieces and in use. </w:t>
            </w:r>
          </w:p>
        </w:tc>
      </w:tr>
      <w:tr w14:paraId="286B1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4FC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E3A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DBB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CCB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908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178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9CF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BC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F90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2D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4E4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A14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E8D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734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8CEB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EA3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97B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7F37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E87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5FEF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two eye pieces at the top </w:t>
            </w:r>
          </w:p>
          <w:p w14:paraId="64E1182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strong base and supporting arm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A95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98ECC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9243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7187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C93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6E9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6D2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655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A04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F845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  <w:p w14:paraId="7EC90D4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3F8FA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1 piece and in use.</w:t>
            </w:r>
          </w:p>
        </w:tc>
      </w:tr>
      <w:tr w14:paraId="3F3FE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69D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F3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142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D6F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1DF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7BF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BC4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8CD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114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FDB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284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3B3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AC3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72B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0EB6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6C7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288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367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03E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98339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Handheld instrument used to look inside the ear.</w:t>
            </w:r>
          </w:p>
          <w:p w14:paraId="4653A41C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The handle contains batteries </w:t>
            </w:r>
          </w:p>
          <w:p w14:paraId="1CC7C348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black in colour.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72B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15C31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5132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7E7C0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B34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55D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608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053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82F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2086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66BBC5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1 piece and in use.</w:t>
            </w:r>
          </w:p>
        </w:tc>
      </w:tr>
      <w:tr w14:paraId="7C1E4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B2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C07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730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272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699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245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EBC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94E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CE3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1AD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306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EFD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F8B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875F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54B1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999C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123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D9A9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LABOUR SUITE, POSTNATAL,GENERAL WARD ,PEDIATRIC WARD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E20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6263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blue in colour and tall folding screen and washable.</w:t>
            </w:r>
          </w:p>
          <w:p w14:paraId="449A48D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wheels for easy movement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224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524E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F889A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6C39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9CB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525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687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4FE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FEB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29A9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DB619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4 pieces and In use </w:t>
            </w:r>
          </w:p>
        </w:tc>
      </w:tr>
      <w:tr w14:paraId="17C1C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D22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0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2C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3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B9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C3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10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47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CE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7E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9C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D1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99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2A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164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A76D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918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735C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834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BB1E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wheels for easy movement</w:t>
            </w:r>
          </w:p>
          <w:p w14:paraId="39484C36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mattress where a patient lies.</w:t>
            </w:r>
          </w:p>
          <w:p w14:paraId="01623AB9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adjustable back rest </w:t>
            </w:r>
          </w:p>
          <w:p w14:paraId="005D83F8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Ithas push handles at the head and foot end </w:t>
            </w:r>
          </w:p>
          <w:p w14:paraId="692E085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lockable wheels or brakes for safety.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407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7A42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696F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4925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562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479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058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122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A6A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EBEB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165F6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1 pieces and in use </w:t>
            </w:r>
          </w:p>
        </w:tc>
      </w:tr>
      <w:tr w14:paraId="05AF3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B8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2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26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25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A8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86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64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06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A5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00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1B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2C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E3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1B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5D1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8EDB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F0E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07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30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346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White in colour </w:t>
            </w:r>
          </w:p>
          <w:p w14:paraId="5E5CB5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29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1D9D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48BA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1846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9B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52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F1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79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91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E8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58DB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1 pieces and in use </w:t>
            </w:r>
          </w:p>
        </w:tc>
      </w:tr>
      <w:tr w14:paraId="5F410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6C1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8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16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50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61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D8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8D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A2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E0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01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AC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D2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1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F1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932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8B54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FC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122C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ANTENATAL, OPD, 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76E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E66D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2 ear pieces at the top </w:t>
            </w:r>
          </w:p>
          <w:p w14:paraId="64D17D4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flexible rubber tubing connecting the earpieces to the chest piece.</w:t>
            </w:r>
          </w:p>
          <w:p w14:paraId="410276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metal chest piece.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AEE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23E39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A32C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A155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EC5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C48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06F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181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241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0D8B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B2727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4 pieces and in use </w:t>
            </w:r>
          </w:p>
        </w:tc>
      </w:tr>
      <w:tr w14:paraId="2A15D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DD0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C1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EFA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B8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F2D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83D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D27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9B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E44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259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350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D31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DC1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566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6A69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116A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029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8E93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E85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A4E9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plastic.</w:t>
            </w:r>
          </w:p>
          <w:p w14:paraId="5044EB4B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stop and stop button.</w:t>
            </w:r>
          </w:p>
          <w:p w14:paraId="36C7844E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digital display showing minuted seconds.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2A5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C262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6855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E472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B03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2F7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869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668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161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5CEA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961DC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and still kept in store.</w:t>
            </w:r>
          </w:p>
        </w:tc>
      </w:tr>
      <w:tr w14:paraId="162F7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8FD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D26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B24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0A0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60A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572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DFF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70D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F4A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207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C24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EF0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EBF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A47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A309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2BA12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9C1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DD7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IMMUNISATION ROOM, 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A06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6A7D4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four wheels with brakes.</w:t>
            </w:r>
          </w:p>
          <w:p w14:paraId="3E6C2CFE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side rails to help prevent falls.</w:t>
            </w:r>
          </w:p>
          <w:p w14:paraId="287670E2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long flat mattress</w:t>
            </w:r>
          </w:p>
          <w:p w14:paraId="573C2FD6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an adjustable back rest.</w:t>
            </w:r>
          </w:p>
          <w:p w14:paraId="5049BEE2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handles at the head and foot end.</w:t>
            </w:r>
          </w:p>
          <w:p w14:paraId="305FCADB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They are black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19D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F60A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B241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FEC3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360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050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5A5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9B0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B71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C6B60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7F672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two pieces and in use</w:t>
            </w:r>
          </w:p>
        </w:tc>
      </w:tr>
      <w:tr w14:paraId="0695E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209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D57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EB2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24E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164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FBB1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AABD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6625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8F9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4EB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C99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183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0AD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A59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4323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101C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96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811E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665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5BC1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Metallic gas plates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95D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73DB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7317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038A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D3A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A73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79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095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E41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AF2D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74AAF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and not yet in use. Still kept in store.</w:t>
            </w:r>
          </w:p>
        </w:tc>
      </w:tr>
      <w:tr w14:paraId="380E8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15F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43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D7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BA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CC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1A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5F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33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62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57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DF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97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E0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31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5D3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49325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AE3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2168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ANTENATAL, 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669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FAEB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wide plat form where adults stand.</w:t>
            </w:r>
          </w:p>
          <w:p w14:paraId="3EF8B123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weight display.</w:t>
            </w:r>
          </w:p>
          <w:p w14:paraId="4897A07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sliding height meter that rests gently on top of the head.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4B1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C27A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E8F8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05E4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F8C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3B4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870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B8A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54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0677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B73E2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2 pieces and in use. </w:t>
            </w:r>
          </w:p>
        </w:tc>
      </w:tr>
      <w:tr w14:paraId="629C2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1B2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7A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4F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6B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5E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CC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36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56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A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5E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77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5F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59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56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01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2CC3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A5C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D506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EB9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9609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in colour with a shallow, curved weighing tray where the baby lies.</w:t>
            </w:r>
          </w:p>
          <w:p w14:paraId="0A97041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digital weight display.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74E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968A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A467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E3E0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E2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925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8D9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2C0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3FC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9132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E843C9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and not yet in use. Still kept in store.</w:t>
            </w:r>
          </w:p>
        </w:tc>
      </w:tr>
      <w:tr w14:paraId="5A30D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BA8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D0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CD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A2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8B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9B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2B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67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DA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6D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4E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3B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7F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0C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BFA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4F0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A87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E5D6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C91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01D1D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B49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80B09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5FB4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2D3F1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066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8E8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E51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027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B1F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A007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DF3A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Did not find any at the facility</w:t>
            </w:r>
          </w:p>
        </w:tc>
      </w:tr>
      <w:tr w14:paraId="5A030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937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83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F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84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A8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6F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76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FD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CA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DE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F1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3C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C4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BD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07E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8E9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F9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F70B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4BF70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1EC7C1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62CC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DBBEC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24D0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F65C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BAAC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1CEE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CD07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44FF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010D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A488C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AC742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Did not find any at the health facility </w:t>
            </w:r>
          </w:p>
        </w:tc>
      </w:tr>
      <w:tr w14:paraId="3BBD7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F11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1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93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19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DE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23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C6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F4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24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CE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58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89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F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F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7E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13C8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5FF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4C88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D3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4B3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C7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20F2E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8662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C0A25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AA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F6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1B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F4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3A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91C2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C8EF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Did not receive . </w:t>
            </w:r>
          </w:p>
        </w:tc>
      </w:tr>
      <w:tr w14:paraId="6B1B9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DC8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08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16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31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C8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D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3B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38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D3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E7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2E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C5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73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87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58D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8A72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BE4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FFBA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ANTENATAL, POSTNATAL, MATERNITY, YOUNG CHILD CLINIC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BA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0D0C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Metallic containers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B85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8BD6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00B6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44E0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5930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23D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82A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A0B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025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9EF6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40F07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20 pieces and they are in use </w:t>
            </w:r>
          </w:p>
        </w:tc>
      </w:tr>
      <w:tr w14:paraId="4D11B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0B5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787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445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FBD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352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D90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CB9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D83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123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BF9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C5B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51A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FE7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821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28A8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497AC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534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3C16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OPD,</w:t>
            </w:r>
          </w:p>
          <w:p w14:paraId="5141A76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INCHARGE OFFICE, MATERNITY, ART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6EC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E1D57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White in colour and round with numbers or markings. </w:t>
            </w:r>
          </w:p>
          <w:p w14:paraId="5273250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hour and minute hand </w:t>
            </w:r>
          </w:p>
          <w:p w14:paraId="7217399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hook for hanging it. </w:t>
            </w:r>
          </w:p>
          <w:p w14:paraId="00977D2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operates on a battery.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FFD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805B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0510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F9BC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5E9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657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EFD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99E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86A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AC56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08A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4 pieces and one is in use while others are still kept in store.</w:t>
            </w:r>
          </w:p>
        </w:tc>
      </w:tr>
      <w:tr w14:paraId="66B92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56D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65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A8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C9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DA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2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C9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1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98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41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0B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B5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08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05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149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5077C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D2C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8DACA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3C78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D7C8D8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9CF71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44D4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71E3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70C7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EEDE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0306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B186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A13C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1D08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2FD8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B3A03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Did not find any at the health facility </w:t>
            </w:r>
          </w:p>
        </w:tc>
      </w:tr>
      <w:tr w14:paraId="3EDE6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E85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D0B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932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E1D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50F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482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727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BD1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4EE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BE5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ACE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136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1540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E2A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AB6A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F2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7B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437F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97C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BE4E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case or kit containing instruments that examine and monitor patients at OPD.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243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8F63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8121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39CA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1F6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DCC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097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890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C1F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5502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5C23E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sets and not yet in use. Still kept in store.</w:t>
            </w:r>
          </w:p>
        </w:tc>
      </w:tr>
      <w:tr w14:paraId="567C2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3E9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2A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C3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BA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52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C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F7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82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30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2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5B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81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B2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C5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222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A4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5CE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2157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FD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A4D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A set laboratory glassware consisting of test tube, beakers, measuring cylinders, flasks, pipettes and other glass items used for laboratory testing and sample preparations.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73A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B456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CCBC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DCDA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928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42D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3ED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B67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DAB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69DA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1D4CA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one set and not yet in use. Still kept in store.</w:t>
            </w:r>
          </w:p>
        </w:tc>
      </w:tr>
      <w:tr w14:paraId="7F140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1E0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06A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533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21F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2F1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041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F25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58E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43C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986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777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85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431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355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2701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763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CAD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1ECD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A11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E0DF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set of stainless steel medical containers used for holding instruments and other materials during patient treatment.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9E9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EB37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D1A2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61D1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860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42D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E25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30F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39B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E314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B5C55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one set and not yet in use. Still kept in store.</w:t>
            </w:r>
          </w:p>
        </w:tc>
      </w:tr>
      <w:tr w14:paraId="24BF8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F8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2F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F8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24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3B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BE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E9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E3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B1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91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67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2A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C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09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D0D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DA2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EED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76FE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E73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D7CE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stainless steel dressing instrument set consisting of forceps, scissors kidney dish etc used for wound dressing and minor procedures.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8D1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F10E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F239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AB26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DAB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F00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FFC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0E9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659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813D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911B8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 set and still kept in store </w:t>
            </w:r>
          </w:p>
        </w:tc>
      </w:tr>
      <w:tr w14:paraId="5FA77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053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8CA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E8E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451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622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91A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102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868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B64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061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CB1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584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4F0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EE2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AEBF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056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73E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40A8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F20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FAD9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 basic instrument set containing ear and nasal instruments for examining minor procedures of the ear, nose and throat.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680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B7BE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D077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2214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087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CC0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BDB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3DA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C5E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6214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79957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2 pieces. One in use and the other one still kept in store </w:t>
            </w:r>
          </w:p>
        </w:tc>
      </w:tr>
      <w:tr w14:paraId="190F6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EEC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87AF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CE8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3DF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FBF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C10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20A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085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8C4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1C7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994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FAB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87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9D1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52C5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D20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F7A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3E7CB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B8C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F433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collection of medical instruments used close and repair wounds in stitches.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100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C504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3F06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D430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2F8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2B6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EF9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ECF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80D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AE06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234A6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2 pieces. One in use and the other one still kept in store </w:t>
            </w:r>
          </w:p>
        </w:tc>
      </w:tr>
      <w:tr w14:paraId="2E3DC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A42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74F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4C8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BE7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77F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81C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559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C0B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7BF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099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26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B2A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2FC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4A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A2CF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DDE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C2A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666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&amp;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14B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FDFF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uses a battery. </w:t>
            </w:r>
          </w:p>
          <w:p w14:paraId="7FB3E847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small main display unit with an LCD screen.</w:t>
            </w:r>
          </w:p>
          <w:p w14:paraId="7ADBE337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control buttons. </w:t>
            </w:r>
          </w:p>
          <w:p w14:paraId="5EFF3D43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display showing pulse rate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B7C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B200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1356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EDEB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9AD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1F7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0DC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05C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FEF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0D94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A9EC0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use.</w:t>
            </w:r>
          </w:p>
        </w:tc>
      </w:tr>
      <w:tr w14:paraId="2C995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419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96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9D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B1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BB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BD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27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7F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5B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08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08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8C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91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E3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E81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366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4B9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1D01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GENERAL WARD,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94D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114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metallic </w:t>
            </w:r>
          </w:p>
          <w:p w14:paraId="62FB1C67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comfortable mattress</w:t>
            </w:r>
          </w:p>
          <w:p w14:paraId="38E8AB8C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four wheels with brakes </w:t>
            </w:r>
          </w:p>
          <w:p w14:paraId="73407CFE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side rails for patient safety.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CFD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5484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3A48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786D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B5C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F71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0C0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1E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B1D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EF31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043E9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8 pieces and in use.</w:t>
            </w:r>
          </w:p>
        </w:tc>
      </w:tr>
      <w:tr w14:paraId="4590C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435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15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48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BE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62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AB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5B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0C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1F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FC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00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55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D5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1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06D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6A8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7DD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73B3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PEDIATRIC WARD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0B3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AA51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metallic.</w:t>
            </w:r>
          </w:p>
          <w:p w14:paraId="52B68428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4 wheels with brakes.</w:t>
            </w:r>
          </w:p>
          <w:p w14:paraId="621DA4C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Side rails for patient safety.</w:t>
            </w:r>
          </w:p>
          <w:p w14:paraId="1580BF4C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Adjustable back rest.</w:t>
            </w:r>
          </w:p>
          <w:p w14:paraId="1797CA1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comfortable mattress</w:t>
            </w:r>
          </w:p>
          <w:p w14:paraId="51108C5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65F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565C0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30E0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F542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A47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1C4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757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538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EAF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10D3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1B98D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5 pieces and  in use.</w:t>
            </w:r>
          </w:p>
        </w:tc>
      </w:tr>
      <w:tr w14:paraId="241CB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A7A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EF2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32A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DA7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A40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2A8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B37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902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532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C2E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395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042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CAA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974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1953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346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66C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17EAE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090A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34B0E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F851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2192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9F1D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466D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EC2F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3AC2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E0A7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74D1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98AC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FD284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2B79A3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Did not find any at the health facility </w:t>
            </w:r>
          </w:p>
        </w:tc>
      </w:tr>
      <w:tr w14:paraId="08595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91D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35D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AF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DC5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AA4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686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A55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81D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614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D6F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1C3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D60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B79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BCB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366A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281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278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6CAC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CHARGE’S OFFICE &amp; ANTENATAL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D429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FBFE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metallic </w:t>
            </w:r>
          </w:p>
          <w:p w14:paraId="53BDC40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shelves </w:t>
            </w:r>
          </w:p>
          <w:p w14:paraId="56A7A70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glass doors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020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0469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2DC6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CEE3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AE2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438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B26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870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C22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AA87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  <w:p w14:paraId="0551B0D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120B6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F8AC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EBF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4D4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0E1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07A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3A4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E37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EFF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F59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FD2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F0A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CD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971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CF2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CC0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22C8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8F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861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B74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AC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778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blue in colour and has a mattress that is easy to clean.</w:t>
            </w:r>
          </w:p>
          <w:p w14:paraId="79E6DFD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side rails for patient safety</w:t>
            </w:r>
          </w:p>
          <w:p w14:paraId="1A464618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a removable adjustable delivery section to assist the health worker during child birth. </w:t>
            </w:r>
          </w:p>
          <w:p w14:paraId="290FFFD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wheels with brakes for movement and stability. </w:t>
            </w:r>
          </w:p>
          <w:p w14:paraId="0ABC8D4E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adjustable back rest and leg section</w:t>
            </w:r>
          </w:p>
          <w:p w14:paraId="08400B06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leg support for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C17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BB9A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2639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C647D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569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A53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803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FF2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74F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95C9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C9EC2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1 piece and in use </w:t>
            </w:r>
          </w:p>
        </w:tc>
      </w:tr>
      <w:tr w14:paraId="48B31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415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48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39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C9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A8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EA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55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7B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A3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60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05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FA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C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77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025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DFA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04A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C1B1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932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379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cylinder valve, flow meter, nasl cannula, oxygen tubing and a cylinder stand for safety movement.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1FE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3F1C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98D6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3086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88E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D16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02D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D06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556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61AA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E9F50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use.</w:t>
            </w:r>
          </w:p>
          <w:p w14:paraId="04485CE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1231A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D5F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72D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6BF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FC2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0B2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6BE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0F3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424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442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756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71D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5D2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48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F4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321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2AA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8C4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BACE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868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75B44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Smaller bag with a small infant sized mask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68F2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867EE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8E77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81953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06A7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C22B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0B51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A214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7B9C2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5ADC4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B05F09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 piece and in use </w:t>
            </w:r>
          </w:p>
        </w:tc>
      </w:tr>
      <w:tr w14:paraId="5E57E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EB65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646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22B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B81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8B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C87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AAA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861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958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93E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AD5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08A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489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009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1992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7A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002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9B8C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AE7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28DDD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6EF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64E01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CB83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C38D3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835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322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BC2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D06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C0E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F880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CC892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Did not find any at the health facility</w:t>
            </w:r>
          </w:p>
        </w:tc>
      </w:tr>
      <w:tr w14:paraId="3015F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D06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5A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30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BD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BC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3C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32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0E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E8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10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DE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6B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39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A2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698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47F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832A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4115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487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154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collection bottle, vacuum gauge, suction tubing and catheter, power switch and electrical cable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329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21FA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17B5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B58C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741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F8E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1F3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C60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11D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D249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 and one use.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69D11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1 piece and in use </w:t>
            </w:r>
          </w:p>
        </w:tc>
      </w:tr>
      <w:tr w14:paraId="1077D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A08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472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4DE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54CF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C2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A33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BBE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09D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21A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6CC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F30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CF4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EAF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63A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EEDB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386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3CB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7D52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72C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EE22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main electrical unit medicine chamber, patient tubing, face mask, and power cable.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4B6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C932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9794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5CCA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769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123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C32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E68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365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8E04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0A2B78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1 piece and in use </w:t>
            </w:r>
          </w:p>
        </w:tc>
      </w:tr>
      <w:tr w14:paraId="6B1CE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9E4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089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B59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F5B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339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151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62B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44C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DE1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777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F94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4B8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1BD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301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E329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186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973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B870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MATERNITY, 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3F9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9E1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2 oxygen flow meters, oxygen tubing connections ventilation openings and internal compressor.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599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012F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31A5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67A8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346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6A2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2F5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D60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043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269E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4189B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2 pieces and still kept in store.</w:t>
            </w:r>
          </w:p>
        </w:tc>
      </w:tr>
      <w:tr w14:paraId="49CE6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737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A3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9F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7B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CF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1A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0B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C3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6E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72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C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21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1E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76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3C4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584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221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AB21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N/A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3CE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E79D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401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89C0A5">
            <w:pPr>
              <w:spacing w:after="0" w:line="240" w:lineRule="auto"/>
              <w:ind w:left="130" w:leftChars="0" w:hanging="130" w:hangingChars="5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7051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60525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F8B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B55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796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CCE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FE0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108F4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6FB10F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Did not see any bench in the facility</w:t>
            </w:r>
          </w:p>
        </w:tc>
      </w:tr>
      <w:tr w14:paraId="5AF94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565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DE1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D7C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3A4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CC1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BE6F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8A4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167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F9D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C0A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C8D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34D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427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F17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A45A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91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FFC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F72B5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N/A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71D0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A416D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2DB4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328C1F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210C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1B07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4A1A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2837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FD6A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152D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2A14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A53A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19F310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Did not receive </w:t>
            </w:r>
          </w:p>
        </w:tc>
      </w:tr>
      <w:tr w14:paraId="692B0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518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77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B1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A6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2B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CF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25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75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AF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3E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A6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99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67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FE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1CF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7F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4E5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82B5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MATERNITY,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022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80596F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Small rectangular, metallic  baby bed with a mattress. </w:t>
            </w:r>
          </w:p>
          <w:p w14:paraId="76875FB3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raised protective sides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54A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9040D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B698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C1A4A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66B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F28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319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212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4970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4B15B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CF0C91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4 cots both in maternity &amp; store. </w:t>
            </w:r>
          </w:p>
        </w:tc>
      </w:tr>
      <w:tr w14:paraId="7E2D1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16E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84B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205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BF5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80F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F4E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D97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0AE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5AA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D82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47A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222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CEE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FCB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C348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07C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67F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E03E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A65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DC79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collection of basic medical examination instruments packed in a case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BBD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9A4C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BFE4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D6580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2A8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136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A1D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00A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178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F5B8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D7151D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2 sets but still kept in store</w:t>
            </w:r>
          </w:p>
        </w:tc>
      </w:tr>
      <w:tr w14:paraId="1AAD7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231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100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53FF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EA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F58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EA5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B16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A54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714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401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EE9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958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49F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F6C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A0EE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E1F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020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669B9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7D7A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10548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Reusable stainless steel containers and bowls used for nursing procedures, dressing wounds, etc.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6062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DC3B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D8EC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562F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06EC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BF2C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0DC1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5450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4CDA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EC19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F63FA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3 pieces but still kept in store</w:t>
            </w:r>
          </w:p>
        </w:tc>
      </w:tr>
      <w:tr w14:paraId="2F9D0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A7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765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EE0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9C3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37C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0A5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780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4E4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2A9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7D4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311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80C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3A1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265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80FA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870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C6E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6E2F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485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066B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It’s a collection of stainless steel instruments used during child birth and related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F7B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059F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9ED5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6FFE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A27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649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14B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212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55C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F9A3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0C7E9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4 in the store .</w:t>
            </w:r>
          </w:p>
        </w:tc>
      </w:tr>
      <w:tr w14:paraId="7B989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8E6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07E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787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74A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1E4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19B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5A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63F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BEA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8C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16A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4BF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EB2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7D5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58B7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F02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2E3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98A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AF2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8630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collection of surgical instruments used to remove stitches from healed wounds.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C35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C48C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1B8D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17D76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16C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E0D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BD4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C9B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AFE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293B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FCD56B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one set in store </w:t>
            </w:r>
          </w:p>
        </w:tc>
      </w:tr>
      <w:tr w14:paraId="703DE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DF9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32D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251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55B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9A3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44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3D8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1BA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882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493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FF6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EEC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31E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4F9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4E50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69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10D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F90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AD2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2CAD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It’s a set of medical instruments used for uterine evacuation using manual suction.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863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9B841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42D8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9E3F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0F1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FA0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DB8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BE1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9A5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A4A9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3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AAFC45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3 kits and still kept in store </w:t>
            </w:r>
          </w:p>
        </w:tc>
      </w:tr>
      <w:tr w14:paraId="559C8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82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EDB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AA0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327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D7D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0F4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FB6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1D3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F4E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149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B4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BF5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D5A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3CF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A02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ADC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0FB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97B16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LAB 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A198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85246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Small containers used to collect stool sample.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ECB5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FEFB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KMR/MKR/HC/UGIFT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54F0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A6B9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13/05/2024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89FD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8499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D45D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6795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9E94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6340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1BD2B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3 pieces and in use.</w:t>
            </w:r>
          </w:p>
        </w:tc>
      </w:tr>
      <w:tr w14:paraId="28C04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95C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27A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E65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42A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128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2F0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A38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C70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B29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F27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810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F2F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244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3D5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8774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05B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3F1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E984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7D2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E010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small soft rubber rounded at one end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23B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AFAF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DF59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63D4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4D0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5A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EFE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496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1B5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4F35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C8F28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3 pieces and in use.</w:t>
            </w:r>
          </w:p>
        </w:tc>
      </w:tr>
      <w:tr w14:paraId="207C2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ED2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5F1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F1A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BAD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376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F43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5CD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A80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23F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F4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64C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DBE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FE7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412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572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D6C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16F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CE48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6CE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362C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handheld electronic unit, has a digital screen, a speaker for hearing the fetal heart beat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930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2690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35DF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AEDF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912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95F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5AA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DD9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383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BF7E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5BB66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1 piece and in use.</w:t>
            </w:r>
          </w:p>
        </w:tc>
      </w:tr>
      <w:tr w14:paraId="56D61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A6F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DD7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C98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5E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8F7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B6D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C15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9DB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4C5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F99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C66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6F1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449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6B3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E1B4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591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3E7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DD766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6894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48A8F1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FECC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E19A68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7089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9F93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DD6B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0348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BD1B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D8AD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1D15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4A26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CD7A0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 did not find any during the verification . </w:t>
            </w:r>
          </w:p>
        </w:tc>
      </w:tr>
      <w:tr w14:paraId="3B0D6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317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160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5D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E9F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DC1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A1B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12A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7B8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835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B9E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6CC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2A7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E38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937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AEB4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B3E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98C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31BB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E65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EA79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rounded machine, white in colour, it has a digital display and electrical power cable.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53E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07D0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91CE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F1B3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765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473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B90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F39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3A6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A467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30999B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2 pieces still kept in store</w:t>
            </w:r>
          </w:p>
        </w:tc>
      </w:tr>
      <w:tr w14:paraId="48ED4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6DB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EB1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2BA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EA6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AB8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9A8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217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3D6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C19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18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CEA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0C7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3D6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3A9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4673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BF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2B7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35D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6C9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2E16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padded seat and high supportive backrest , wide armrests to support the mother’s arms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105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295B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B3F7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AC20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4C8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783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980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C35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0D3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512C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03993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1 pieces and still kept in store. .</w:t>
            </w:r>
          </w:p>
        </w:tc>
      </w:tr>
      <w:tr w14:paraId="62306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25B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419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B0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42B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B15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29A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33F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156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A75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3B9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62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DD4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0C1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1E7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FC10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CA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234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351F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CAF06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1EE2E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144D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FD12B0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D8FD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FE0E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76A1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C370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945A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19BD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F963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361DF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DA1C31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 did not find any during the verification . </w:t>
            </w:r>
          </w:p>
        </w:tc>
      </w:tr>
      <w:tr w14:paraId="43CD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B0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D7F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ACF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484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806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F46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19E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94C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901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0F7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0B5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244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E70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09B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0DDB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101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F9F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DDA7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145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9B7A2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white in colour. </w:t>
            </w:r>
          </w:p>
          <w:p w14:paraId="26BD28B0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held electronic machine.</w:t>
            </w:r>
          </w:p>
          <w:p w14:paraId="37B26F11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simple buttons.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B59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1FD6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148C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5691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F34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31C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14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37C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247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A7DC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5E142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use.</w:t>
            </w:r>
          </w:p>
        </w:tc>
      </w:tr>
      <w:tr w14:paraId="4ABE8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196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B04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008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42B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6A7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0FC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CC0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8F6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30C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5C2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C0D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E38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1E5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FB8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F186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40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235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9E480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GENERAL WARD, 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1E99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74F39A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adjustable back </w:t>
            </w:r>
          </w:p>
          <w:p w14:paraId="18D1CEB3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wheels and brakes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5770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0A4B66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BE74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0D8C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4AB6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4E26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BDB0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9D93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29FF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8F9C3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47A3FC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8 pieces in use </w:t>
            </w:r>
          </w:p>
        </w:tc>
      </w:tr>
      <w:tr w14:paraId="40C27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E49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6CF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275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11C0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E7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328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068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E0A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281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678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AA1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24B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5C1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C35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DE51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052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00A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372F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C23E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2A9A42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 Black in colour </w:t>
            </w:r>
          </w:p>
          <w:p w14:paraId="210039D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Flexible with a light on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133F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8E2B0C">
            <w:pPr>
              <w:spacing w:after="0" w:line="240" w:lineRule="auto"/>
              <w:ind w:left="130" w:leftChars="0" w:hanging="130" w:hangingChars="5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7BEB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B4F76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21BE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B6E3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0CD6F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FE4F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246D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6DB2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A796EE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2 pieces in use </w:t>
            </w:r>
          </w:p>
        </w:tc>
      </w:tr>
      <w:tr w14:paraId="7D6B0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AF2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DB5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37C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62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ABA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A54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18A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9F2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423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8B3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3D7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F40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A55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495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A2A8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A7C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64F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090D2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FF5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EAADA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96F2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9488F4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E6D3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66F8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8410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053D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B149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2EA4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4487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2E5DA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BDFCB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 did not find any during the verification . </w:t>
            </w:r>
          </w:p>
        </w:tc>
      </w:tr>
      <w:tr w14:paraId="49EBD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B23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229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A30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6F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BE9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786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033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8B1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6DE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0D7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660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852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DBC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25F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33F8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8BE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B3E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FF34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B942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99481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2735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B42B6B">
            <w:pPr>
              <w:spacing w:after="0" w:line="240" w:lineRule="auto"/>
              <w:ind w:left="130" w:leftChars="0" w:hanging="130" w:hangingChars="50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B91B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75EA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4181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3832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C6CB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F7B63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B034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1189A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834C7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 did not find any during the verification . </w:t>
            </w:r>
          </w:p>
        </w:tc>
      </w:tr>
      <w:tr w14:paraId="128C3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D4F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4C0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927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CF2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0F1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8A2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079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172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C60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E1F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480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770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0A1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910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E394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EFA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64D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59BBE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626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9A20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542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10C43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0FB1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84758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26D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477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B6B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D84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D81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F4E5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59EF6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Did not find any incubator</w:t>
            </w:r>
          </w:p>
        </w:tc>
      </w:tr>
      <w:tr w14:paraId="7CB42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8F7E1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B2FC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1D93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4A89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2C379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B2BB7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28CC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8DE52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A4CC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FC63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7456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B7D6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4927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0DFF1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44BD1E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091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A74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9DB7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OPD, DATA ROOM, ANTENATAL </w:t>
            </w: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C63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CDE5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Padded seat and back rest </w:t>
            </w:r>
          </w:p>
          <w:p w14:paraId="73931C3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adjustable </w:t>
            </w:r>
          </w:p>
          <w:p w14:paraId="1C2038D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black in colour and has wheels.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B3A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BB03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7498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6FE5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ED7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412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7A3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62C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BBB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FC6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857FC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6 pieces at the facility</w:t>
            </w:r>
          </w:p>
        </w:tc>
      </w:tr>
      <w:tr w14:paraId="42D1C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078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A1C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96D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639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8BB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663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C13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17B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40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FED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B9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7AC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B50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867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829C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D0A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643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086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CHARGE’S OFFICE ANTENATAL,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3D6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F1A5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wooden brown in colour with a flat top and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6F2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0B22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582A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0381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CB0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7A2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5EA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5E8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DB2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686B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F4190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3 pieces and in use.</w:t>
            </w:r>
          </w:p>
        </w:tc>
      </w:tr>
      <w:tr w14:paraId="5DE0C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7FB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C79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9E5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84B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ADF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1AD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A76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AAD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374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2F8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681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EC4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363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693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E2AF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B52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0A1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9C4D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024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C5340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Metallic with drawers foe keeping in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D6D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AC067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5FE6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1E40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E3B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254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D12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108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CF3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E728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31386B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Found 3 piece and in use.</w:t>
            </w:r>
          </w:p>
        </w:tc>
      </w:tr>
      <w:tr w14:paraId="77B31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F8C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390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0A5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F84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E8F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827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5CB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BF1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993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0F7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504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99B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829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1B9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ED0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54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C74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FC50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B62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D13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DFF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BBB9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464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F80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66B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FD8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09C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6BB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450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143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274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Constructed by UGIFT </w:t>
            </w:r>
          </w:p>
        </w:tc>
      </w:tr>
      <w:tr w14:paraId="0CB62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7E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03D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D7B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701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363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C27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AE0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458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9A6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D62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00B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76B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601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14A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34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32A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83C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7FF6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F27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C73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051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01C8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E73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0D6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54B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347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4C4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60F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7E0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BFE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0B9BF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</w:tr>
    </w:tbl>
    <w:p w14:paraId="243865B9">
      <w:pPr>
        <w:spacing w:after="0" w:line="240" w:lineRule="auto"/>
        <w:jc w:val="left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5421DB">
      <w:pPr>
        <w:spacing w:after="0" w:line="240" w:lineRule="auto"/>
        <w:jc w:val="left"/>
        <w:rPr>
          <w:rFonts w:hint="default"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0FECD461">
      <w:pPr>
        <w:spacing w:after="0" w:line="240" w:lineRule="auto"/>
        <w:jc w:val="left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56715" cy="1619250"/>
            <wp:effectExtent l="0" t="0" r="0" b="635"/>
            <wp:docPr id="1" name="Picture 1" descr="20260826_17044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0826_170442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567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73225" cy="1819275"/>
            <wp:effectExtent l="0" t="0" r="9525" b="3175"/>
            <wp:docPr id="2" name="Picture 2" descr="20260826_170445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60826_170445[2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73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70685" cy="1588770"/>
            <wp:effectExtent l="0" t="0" r="11430" b="5715"/>
            <wp:docPr id="3" name="Picture 3" descr="20260826_17050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60826_170501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7068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51635" cy="1665605"/>
            <wp:effectExtent l="0" t="0" r="10795" b="5715"/>
            <wp:docPr id="4" name="Picture 4" descr="20260826_17063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60826_170639[1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5163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45920" cy="1512570"/>
            <wp:effectExtent l="0" t="0" r="11430" b="11430"/>
            <wp:docPr id="5" name="Picture 5" descr="20260826_17065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60826_170657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4592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3DA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74470" cy="1541145"/>
            <wp:effectExtent l="0" t="0" r="1905" b="11430"/>
            <wp:docPr id="8" name="Picture 8" descr="20260826_17164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60826_171649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7447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47800" cy="1836420"/>
            <wp:effectExtent l="0" t="0" r="11430" b="0"/>
            <wp:docPr id="7" name="Picture 7" descr="20260826_17164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60826_171645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78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33195" cy="1656080"/>
            <wp:effectExtent l="0" t="0" r="1270" b="14605"/>
            <wp:docPr id="9" name="Picture 9" descr="20260826_17171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60826_171718[1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319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48435" cy="1523365"/>
            <wp:effectExtent l="0" t="0" r="635" b="18415"/>
            <wp:docPr id="10" name="Picture 10" descr="20260826_17203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60826_172037[1]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843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50340" cy="1628775"/>
            <wp:effectExtent l="0" t="0" r="9525" b="16510"/>
            <wp:docPr id="11" name="Picture 11" descr="20260826_172051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60826_172051[2]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503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806E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81810" cy="1553210"/>
            <wp:effectExtent l="0" t="0" r="8890" b="8890"/>
            <wp:docPr id="12" name="Picture 12" descr="20260826_17213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60826_172136[1]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818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93875" cy="1562100"/>
            <wp:effectExtent l="0" t="0" r="0" b="15875"/>
            <wp:docPr id="13" name="Picture 13" descr="20260826_17214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60826_172145[1]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938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23720" cy="1694180"/>
            <wp:effectExtent l="0" t="0" r="1270" b="5080"/>
            <wp:docPr id="14" name="Picture 14" descr="20260826_17250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60826_172503[1]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2372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42770" cy="1460500"/>
            <wp:effectExtent l="0" t="0" r="6350" b="5080"/>
            <wp:docPr id="15" name="Picture 15" descr="20260826_17260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60826_172601[1]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4277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12925" cy="1502410"/>
            <wp:effectExtent l="0" t="0" r="2540" b="15875"/>
            <wp:docPr id="16" name="Picture 16" descr="20260826_17252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60826_172529[1]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129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1B4F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56385" cy="1518920"/>
            <wp:effectExtent l="0" t="0" r="5080" b="5715"/>
            <wp:docPr id="17" name="Picture 17" descr="20260826_17262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60826_172623[1]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5638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47495" cy="1551305"/>
            <wp:effectExtent l="0" t="0" r="10795" b="14605"/>
            <wp:docPr id="18" name="Picture 18" descr="20260826_17263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60826_172636[1]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4749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28445" cy="1684020"/>
            <wp:effectExtent l="0" t="0" r="11430" b="14605"/>
            <wp:docPr id="19" name="Picture 19" descr="20260826_18201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60826_182016[1]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84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57020" cy="1478915"/>
            <wp:effectExtent l="0" t="0" r="6985" b="5080"/>
            <wp:docPr id="20" name="Picture 20" descr="20260826_182520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60826_182520[2]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5702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66545" cy="1470025"/>
            <wp:effectExtent l="0" t="0" r="15875" b="14605"/>
            <wp:docPr id="21" name="Picture 21" descr="20260826_18290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60826_182903[1]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6654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247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85900" cy="1473835"/>
            <wp:effectExtent l="0" t="0" r="12065" b="0"/>
            <wp:docPr id="23" name="Picture 23" descr="20260826_18363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60826_183639[1]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859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71295" cy="1560195"/>
            <wp:effectExtent l="0" t="0" r="1905" b="14605"/>
            <wp:docPr id="24" name="Picture 24" descr="20260826_18443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60826_184431[1]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7129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35A3">
      <w:bookmarkStart w:id="1" w:name="_GoBack"/>
      <w:bookmarkEnd w:id="1"/>
    </w:p>
    <w:p w14:paraId="6487D307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E3D59"/>
    <w:multiLevelType w:val="singleLevel"/>
    <w:tmpl w:val="836E3D59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16E5D3E5"/>
    <w:multiLevelType w:val="singleLevel"/>
    <w:tmpl w:val="16E5D3E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F4C3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9177BA"/>
    <w:rsid w:val="0AE544AE"/>
    <w:rsid w:val="0B4F488E"/>
    <w:rsid w:val="0B7205C3"/>
    <w:rsid w:val="0D9F74CA"/>
    <w:rsid w:val="0DBF4C30"/>
    <w:rsid w:val="0F224D75"/>
    <w:rsid w:val="11655896"/>
    <w:rsid w:val="12EF1A32"/>
    <w:rsid w:val="155D63EB"/>
    <w:rsid w:val="17C50C19"/>
    <w:rsid w:val="196E0B10"/>
    <w:rsid w:val="1D21061B"/>
    <w:rsid w:val="299E3412"/>
    <w:rsid w:val="310F150B"/>
    <w:rsid w:val="37B22EAA"/>
    <w:rsid w:val="3D94095C"/>
    <w:rsid w:val="447C0AC8"/>
    <w:rsid w:val="47094169"/>
    <w:rsid w:val="488A5919"/>
    <w:rsid w:val="48FA52D7"/>
    <w:rsid w:val="4A807EAA"/>
    <w:rsid w:val="4F0B69AA"/>
    <w:rsid w:val="524C0742"/>
    <w:rsid w:val="57016C0B"/>
    <w:rsid w:val="5DE8152B"/>
    <w:rsid w:val="5DF72B16"/>
    <w:rsid w:val="61FA7AF1"/>
    <w:rsid w:val="648A46E4"/>
    <w:rsid w:val="656128EA"/>
    <w:rsid w:val="657A0B42"/>
    <w:rsid w:val="6F6049BF"/>
    <w:rsid w:val="75DF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4025</Words>
  <Characters>21046</Characters>
  <Lines>0</Lines>
  <Paragraphs>0</Paragraphs>
  <TotalTime>6</TotalTime>
  <ScaleCrop>false</ScaleCrop>
  <LinksUpToDate>false</LinksUpToDate>
  <CharactersWithSpaces>24527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2026-09-04T05:19:00Z</dcterms:created>
  <dc:creator>Macbook</dc:creator>
  <cp:lastModifiedBy>Hindu Nakagwa</cp:lastModifiedBy>
  <dcterms:modified xsi:type="dcterms:W3CDTF">2026-09-07T18:00:03Z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4CCD53839ECE4F2BB704F2234779891E_11</vt:lpwstr>
  </property>
  <property fmtid="{D5CDD505-2E9C-101B-9397-08002B2CF9AE}" pid="4" name="KSOTemplateDocerSaveRecord">
    <vt:lpwstr>eyJoZGlkIjoiZTA4NzIyN2MxYTlmMzQ1NGE2MjU5NWRkMjhlOGMxYTAiLCJ1c2VySWQiOiI5Njg5MjExNiJ9</vt:lpwstr>
  </property>
</Properties>
</file>