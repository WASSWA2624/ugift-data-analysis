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24528">
      <w:pPr>
        <w:spacing w:after="120"/>
        <w:jc w:val="center"/>
      </w:pPr>
      <w:r>
        <w:rPr>
          <w:b/>
          <w:sz w:val="28"/>
        </w:rPr>
        <w:t>BURORA HEALTH FACILITY</w:t>
      </w:r>
    </w:p>
    <w:tbl>
      <w:tblPr>
        <w:tblStyle w:val="35"/>
        <w:tblW w:w="15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539"/>
        <w:gridCol w:w="7635"/>
      </w:tblGrid>
      <w:tr w14:paraId="688CCCEE">
        <w:trPr>
          <w:trHeight w:val="454" w:hRule="atLeast"/>
          <w:tblHeader/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299582D8">
            <w:pPr>
              <w:spacing w:after="0" w:line="240" w:lineRule="auto"/>
              <w:jc w:val="center"/>
            </w:pPr>
            <w:r>
              <w:rPr>
                <w:b/>
              </w:rPr>
              <w:t>S/N</w:t>
            </w:r>
          </w:p>
        </w:tc>
        <w:tc>
          <w:tcPr>
            <w:tcW w:w="6539" w:type="dxa"/>
            <w:shd w:val="clear" w:color="auto" w:fill="D9E2F3"/>
            <w:vAlign w:val="center"/>
          </w:tcPr>
          <w:p w14:paraId="221D52A7">
            <w:pPr>
              <w:spacing w:after="0" w:line="240" w:lineRule="auto"/>
              <w:jc w:val="center"/>
            </w:pPr>
            <w:r>
              <w:rPr>
                <w:b/>
              </w:rPr>
              <w:t>Name of Facility</w:t>
            </w:r>
          </w:p>
        </w:tc>
        <w:tc>
          <w:tcPr>
            <w:tcW w:w="7635" w:type="dxa"/>
            <w:shd w:val="clear" w:color="auto" w:fill="D9E2F3"/>
            <w:vAlign w:val="center"/>
          </w:tcPr>
          <w:p w14:paraId="0D33C2B2">
            <w:pPr>
              <w:spacing w:after="0" w:line="240" w:lineRule="auto"/>
              <w:jc w:val="center"/>
            </w:pPr>
            <w:r>
              <w:rPr>
                <w:b/>
              </w:rPr>
              <w:t>Picture</w:t>
            </w:r>
          </w:p>
        </w:tc>
      </w:tr>
      <w:tr w14:paraId="12C90674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684BB2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4AA294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655297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590800" cy="2209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0FE47C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287881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DA893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2373CF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547620" cy="2522220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983" cy="253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D86C13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561F88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BDFF14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DDDA5E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091055" cy="27889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89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B4875F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B6324F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8C5E4C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9A8437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091055" cy="27889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89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88EE3C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D2609A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DD4BFC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8D2B19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091055" cy="27889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89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E7C361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882D73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A6D581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9ACC6E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091055" cy="278892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89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BD073B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9E26B8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C53C5B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8700E0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091055" cy="27889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89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4E3600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ACFE1C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2689A5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AC3927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718560" cy="278892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0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0C4BC3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774DB5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A233AB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1AC34E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091055" cy="278892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89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65B5AE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497769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43800D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D86C40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091055" cy="27889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89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112AE7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210349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FA401B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E2B27F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091055" cy="278892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89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963832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D18F26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0A6531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4C3135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718560" cy="278892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0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78DADD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F3E0A8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A9BFE4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C642F8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091055" cy="278892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89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280379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E53948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1C9D6F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73E44A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091055" cy="278892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89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A61F2C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9D041">
            <w:pPr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7A24E0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17775D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718560" cy="278892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0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329CE9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9CF158">
            <w:pPr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5336D2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79375E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718560" cy="278892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0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BAA9CF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1BAEE4">
            <w:pPr>
              <w:spacing w:after="0" w:line="240" w:lineRule="auto"/>
              <w:jc w:val="center"/>
            </w:pPr>
            <w:r>
              <w:t>17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B07436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337268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718560" cy="278892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0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4401E3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D5C752">
            <w:pPr>
              <w:spacing w:after="0" w:line="240" w:lineRule="auto"/>
              <w:jc w:val="center"/>
            </w:pPr>
            <w:r>
              <w:t>18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E40E8D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E963A4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718560" cy="278892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0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7EE2D6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E2EB75">
            <w:pPr>
              <w:spacing w:after="0" w:line="240" w:lineRule="auto"/>
              <w:jc w:val="center"/>
            </w:pPr>
            <w:r>
              <w:t>19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EEEA57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23989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718560" cy="278892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0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9FB29B">
        <w:trPr>
          <w:cantSplit/>
          <w:jc w:val="center"/>
        </w:trPr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BB2DF7">
            <w:pPr>
              <w:spacing w:after="0" w:line="240" w:lineRule="auto"/>
              <w:jc w:val="center"/>
            </w:pPr>
            <w:r>
              <w:t>20</w:t>
            </w:r>
          </w:p>
        </w:tc>
        <w:tc>
          <w:tcPr>
            <w:tcW w:w="653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DDA3C8">
            <w:pPr>
              <w:spacing w:after="0" w:line="240" w:lineRule="auto"/>
              <w:jc w:val="center"/>
            </w:pPr>
            <w:r>
              <w:t>Burora Health Facility</w:t>
            </w:r>
          </w:p>
        </w:tc>
        <w:tc>
          <w:tcPr>
            <w:tcW w:w="76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5D7129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091055" cy="278892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89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4EC8E8">
      <w:bookmarkStart w:id="0" w:name="_GoBack"/>
      <w:bookmarkEnd w:id="0"/>
    </w:p>
    <w:sectPr>
      <w:pgSz w:w="15840" w:h="12240" w:orient="landscape"/>
      <w:pgMar w:top="567" w:right="567" w:bottom="567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75C1"/>
    <w:rsid w:val="0015074B"/>
    <w:rsid w:val="0029639D"/>
    <w:rsid w:val="00326F90"/>
    <w:rsid w:val="005C7963"/>
    <w:rsid w:val="00A3319B"/>
    <w:rsid w:val="00AA1D8D"/>
    <w:rsid w:val="00B47730"/>
    <w:rsid w:val="00CB0664"/>
    <w:rsid w:val="00F34927"/>
    <w:rsid w:val="00FC693F"/>
    <w:rsid w:val="FBF89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30FFBD-535C-4024-B51F-2265270528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123</Words>
  <Characters>705</Characters>
  <Lines>5</Lines>
  <Paragraphs>1</Paragraphs>
  <TotalTime>3</TotalTime>
  <ScaleCrop>false</ScaleCrop>
  <LinksUpToDate>false</LinksUpToDate>
  <CharactersWithSpaces>827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Kiconco I. Charlotte</dc:creator>
  <dc:description>generated by python-docx</dc:description>
  <cp:lastModifiedBy>Charlotte</cp:lastModifiedBy>
  <dcterms:modified xsi:type="dcterms:W3CDTF">2026-09-11T16:01:30Z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e27d6fa5-9d36-44b0-a329-78d2af24be6b</vt:lpwstr>
  </property>
  <property fmtid="{D5CDD505-2E9C-101B-9397-08002B2CF9AE}" pid="3" name="KSOProductBuildVer">
    <vt:lpwstr>1033-12.1.28492.28492</vt:lpwstr>
  </property>
  <property fmtid="{D5CDD505-2E9C-101B-9397-08002B2CF9AE}" pid="4" name="ICV">
    <vt:lpwstr>6CF6DC7A9042DD34AAFBA36AA5E5EBC7_42</vt:lpwstr>
  </property>
</Properties>
</file>