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DDD00">
      <w:pPr>
        <w:spacing w:after="100"/>
        <w:jc w:val="center"/>
      </w:pPr>
      <w:r>
        <w:rPr>
          <w:b/>
          <w:sz w:val="26"/>
        </w:rPr>
        <w:t xml:space="preserve">KYAKABADIIMA HC III FACILITY 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"/>
        <w:gridCol w:w="2448"/>
        <w:gridCol w:w="6912"/>
      </w:tblGrid>
      <w:tr w14:paraId="57F27142">
        <w:trPr>
          <w:tblHeader/>
          <w:jc w:val="center"/>
        </w:trPr>
        <w:tc>
          <w:tcPr>
            <w:tcW w:w="936" w:type="dxa"/>
            <w:shd w:val="clear" w:color="auto" w:fill="D9E1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21678B">
            <w:pPr>
              <w:spacing w:after="0" w:line="240" w:lineRule="auto"/>
              <w:jc w:val="center"/>
            </w:pPr>
            <w:r>
              <w:rPr>
                <w:b/>
              </w:rPr>
              <w:t>S/N</w:t>
            </w:r>
          </w:p>
        </w:tc>
        <w:tc>
          <w:tcPr>
            <w:tcW w:w="2448" w:type="dxa"/>
            <w:shd w:val="clear" w:color="auto" w:fill="D9E1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198603">
            <w:pPr>
              <w:spacing w:after="0" w:line="240" w:lineRule="auto"/>
              <w:jc w:val="center"/>
            </w:pPr>
            <w:r>
              <w:rPr>
                <w:b/>
              </w:rPr>
              <w:t>Name of Facility</w:t>
            </w:r>
          </w:p>
        </w:tc>
        <w:tc>
          <w:tcPr>
            <w:tcW w:w="6912" w:type="dxa"/>
            <w:shd w:val="clear" w:color="auto" w:fill="D9E1F2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E561E5">
            <w:pPr>
              <w:spacing w:after="0" w:line="240" w:lineRule="auto"/>
              <w:jc w:val="center"/>
            </w:pPr>
            <w:r>
              <w:rPr>
                <w:b/>
              </w:rPr>
              <w:t>Picture</w:t>
            </w:r>
          </w:p>
        </w:tc>
      </w:tr>
      <w:tr w14:paraId="6AD7D650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AD4F7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37F03C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6353D6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C96C6C6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A99A38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748A90">
            <w:pPr>
              <w:spacing w:after="0" w:line="240" w:lineRule="auto"/>
              <w:jc w:val="center"/>
            </w:pPr>
            <w:r>
              <w:t>Kyakabadiima HC III Facility</w:t>
            </w:r>
          </w:p>
          <w:p w14:paraId="72DBD298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Geteing rusty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D1C494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6F6891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7DC38B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C2AC35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E4916F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B04906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B77413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F02F05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A8495D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CE440BB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EF0187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25BAD9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2A6B84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16FB50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46E6F6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6219B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485DAF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093DFB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5D12DD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C5F731">
            <w:pPr>
              <w:spacing w:after="0" w:line="240" w:lineRule="auto"/>
              <w:jc w:val="center"/>
            </w:pPr>
            <w:r>
              <w:t>Kyakabadiima HC III Facility</w:t>
            </w:r>
          </w:p>
          <w:p w14:paraId="5E47B981">
            <w:pPr>
              <w:spacing w:after="0" w:line="24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Damaged ceiling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112F06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A9D8DF4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597F11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FEEF31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69904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93AE3C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4435F6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8C13AE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00142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2C38334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F26132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9A69A2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C11C54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948D25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007C4F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D08DF6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9C34B5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6D2873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6B757A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6E820A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72C15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4DC3C9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D8C4DF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432A30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DCC37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3E9938E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BF4B42">
            <w:pPr>
              <w:spacing w:after="0" w:line="240" w:lineRule="auto"/>
              <w:jc w:val="center"/>
            </w:pPr>
            <w:r>
              <w:t>14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B58851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38F0F9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3F6462E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1CA77F">
            <w:pPr>
              <w:spacing w:after="0" w:line="240" w:lineRule="auto"/>
              <w:jc w:val="center"/>
            </w:pPr>
            <w:r>
              <w:t>15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228A1F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F7DFC3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BBAD7D7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C16262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A350D7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1D01B2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E5D7C2E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46340C">
            <w:pPr>
              <w:spacing w:after="0" w:line="240" w:lineRule="auto"/>
              <w:jc w:val="center"/>
            </w:pPr>
            <w:r>
              <w:t>19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522A30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E4DF94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DBDA34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26A7B1">
            <w:pPr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C5FD90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2D31C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483E46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433FD4">
            <w:pPr>
              <w:spacing w:after="0" w:line="240" w:lineRule="auto"/>
              <w:jc w:val="center"/>
            </w:pPr>
            <w:r>
              <w:t>23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90AECE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714913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5C98D54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2FD3F2">
            <w:pPr>
              <w:spacing w:after="0" w:line="240" w:lineRule="auto"/>
              <w:jc w:val="center"/>
            </w:pPr>
            <w:r>
              <w:t>24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A987A0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B379FB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A800B3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76ADF1">
            <w:pPr>
              <w:spacing w:after="0" w:line="240" w:lineRule="auto"/>
              <w:jc w:val="center"/>
            </w:pPr>
            <w:r>
              <w:t>25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FA5C0A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0AD616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A8263A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3FEBF4">
            <w:pPr>
              <w:spacing w:after="0" w:line="240" w:lineRule="auto"/>
              <w:jc w:val="center"/>
            </w:pPr>
            <w:r>
              <w:t>26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054753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39490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FEE1B8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80E6EB">
            <w:pPr>
              <w:spacing w:after="0" w:line="240" w:lineRule="auto"/>
              <w:jc w:val="center"/>
            </w:pPr>
            <w:r>
              <w:t>27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90DBBE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28A26A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40D1A6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C38CED">
            <w:pPr>
              <w:spacing w:after="0" w:line="240" w:lineRule="auto"/>
              <w:jc w:val="center"/>
            </w:pPr>
            <w:r>
              <w:t>28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106911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1E083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67DDDA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7361B8">
            <w:pPr>
              <w:spacing w:after="0" w:line="240" w:lineRule="auto"/>
              <w:jc w:val="center"/>
            </w:pPr>
            <w:r>
              <w:t>29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0AFCE4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F6DE86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FEA6EFB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A99356">
            <w:pPr>
              <w:spacing w:after="0" w:line="240" w:lineRule="auto"/>
              <w:jc w:val="center"/>
            </w:pPr>
            <w:r>
              <w:t>31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7E0C8E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B7B3CC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Picture 31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1567288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D28E6D">
            <w:pPr>
              <w:spacing w:after="0" w:line="240" w:lineRule="auto"/>
              <w:jc w:val="center"/>
            </w:pPr>
            <w:r>
              <w:t>32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00B881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EE3A11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Picture 32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70D7D9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29FAE0">
            <w:pPr>
              <w:spacing w:after="0" w:line="240" w:lineRule="auto"/>
              <w:jc w:val="center"/>
            </w:pPr>
            <w:r>
              <w:t>33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DFC7F1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92A244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DACBF6C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6E7027">
            <w:pPr>
              <w:spacing w:after="0" w:line="240" w:lineRule="auto"/>
              <w:jc w:val="center"/>
            </w:pPr>
            <w:r>
              <w:t>34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016400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8BB71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4160520" cy="312039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520" cy="312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8B5C522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3AB25B">
            <w:pPr>
              <w:spacing w:after="0" w:line="240" w:lineRule="auto"/>
              <w:jc w:val="center"/>
            </w:pPr>
            <w:bookmarkStart w:id="0" w:name="_GoBack"/>
            <w:bookmarkEnd w:id="0"/>
            <w:r>
              <w:t>36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666513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7EAD0D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C31329A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C83152">
            <w:pPr>
              <w:spacing w:after="0" w:line="240" w:lineRule="auto"/>
              <w:jc w:val="center"/>
            </w:pPr>
            <w:r>
              <w:t>37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C04B7A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A04943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7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5C7779A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6B4CCD">
            <w:pPr>
              <w:spacing w:after="0" w:line="240" w:lineRule="auto"/>
              <w:jc w:val="center"/>
            </w:pPr>
            <w:r>
              <w:t>38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A49CAD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8CE02C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1926F00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DA1728">
            <w:pPr>
              <w:spacing w:after="0" w:line="240" w:lineRule="auto"/>
              <w:jc w:val="center"/>
            </w:pPr>
            <w:r>
              <w:t>39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416E9F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AA00D3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1CE0B5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6CFB3FB">
            <w:pPr>
              <w:spacing w:after="0" w:line="240" w:lineRule="auto"/>
              <w:jc w:val="center"/>
            </w:pPr>
            <w:r>
              <w:t>40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948511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5AE498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40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ED37AC6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0D2AA4">
            <w:pPr>
              <w:spacing w:after="0" w:line="240" w:lineRule="auto"/>
              <w:jc w:val="center"/>
            </w:pPr>
            <w:r>
              <w:t>41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2ECA9C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BF34E6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Picture 41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493E61F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B57176">
            <w:pPr>
              <w:spacing w:after="0" w:line="240" w:lineRule="auto"/>
              <w:jc w:val="center"/>
            </w:pPr>
            <w:r>
              <w:t>42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439E91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91F5EA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35A6188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1A2A5B">
            <w:pPr>
              <w:spacing w:after="0" w:line="240" w:lineRule="auto"/>
              <w:jc w:val="center"/>
            </w:pPr>
            <w:r>
              <w:t>43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B6C1DF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8AB9B7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4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8C8487A">
        <w:trPr>
          <w:cantSplit/>
          <w:trHeight w:val="5357" w:hRule="atLeast"/>
          <w:jc w:val="center"/>
        </w:trPr>
        <w:tc>
          <w:tcPr>
            <w:tcW w:w="93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C4F17C">
            <w:pPr>
              <w:spacing w:after="0" w:line="240" w:lineRule="auto"/>
              <w:jc w:val="center"/>
            </w:pPr>
            <w:r>
              <w:t>44</w:t>
            </w:r>
          </w:p>
        </w:tc>
        <w:tc>
          <w:tcPr>
            <w:tcW w:w="244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43416A">
            <w:pPr>
              <w:spacing w:after="0" w:line="240" w:lineRule="auto"/>
              <w:jc w:val="center"/>
            </w:pPr>
            <w:r>
              <w:t>Kyakabadiima HC III Facility</w:t>
            </w:r>
          </w:p>
        </w:tc>
        <w:tc>
          <w:tcPr>
            <w:tcW w:w="691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827AF5">
            <w:pPr>
              <w:spacing w:after="0" w:line="240" w:lineRule="auto"/>
              <w:jc w:val="center"/>
            </w:pPr>
            <w:r>
              <w:drawing>
                <wp:inline distT="0" distB="0" distL="0" distR="0">
                  <wp:extent cx="2386330" cy="3181985"/>
                  <wp:effectExtent l="0" t="0" r="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Picture 4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6584" cy="3182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6666F"/>
    <w:sectPr>
      <w:pgSz w:w="12240" w:h="15840"/>
      <w:pgMar w:top="648" w:right="720" w:bottom="648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BB8"/>
    <w:rsid w:val="009E5F47"/>
    <w:rsid w:val="00AA1D8D"/>
    <w:rsid w:val="00B23F5D"/>
    <w:rsid w:val="00B47730"/>
    <w:rsid w:val="00CB0664"/>
    <w:rsid w:val="00FC693F"/>
    <w:rsid w:val="4EBFF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numbering" Target="numbering.xml"/><Relationship Id="rId43" Type="http://schemas.openxmlformats.org/officeDocument/2006/relationships/image" Target="media/image38.jpeg"/><Relationship Id="rId42" Type="http://schemas.openxmlformats.org/officeDocument/2006/relationships/image" Target="media/image37.jpeg"/><Relationship Id="rId41" Type="http://schemas.openxmlformats.org/officeDocument/2006/relationships/image" Target="media/image36.jpeg"/><Relationship Id="rId40" Type="http://schemas.openxmlformats.org/officeDocument/2006/relationships/image" Target="media/image35.jpe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688803-7A79-41C3-8AF4-A8A8AA1938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237</Words>
  <Characters>1355</Characters>
  <Lines>11</Lines>
  <Paragraphs>3</Paragraphs>
  <TotalTime>4</TotalTime>
  <ScaleCrop>false</ScaleCrop>
  <LinksUpToDate>false</LinksUpToDate>
  <CharactersWithSpaces>1589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2013-12-24T02:15:00Z</dcterms:created>
  <dc:creator>Kiconco I. Charlotte</dc:creator>
  <dc:description>generated by python-docx</dc:description>
  <cp:lastModifiedBy>Charlotte</cp:lastModifiedBy>
  <dcterms:modified xsi:type="dcterms:W3CDTF">2026-09-11T15:59:53Z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39650c6d-abf1-46b0-a8af-72cc1fa96993</vt:lpwstr>
  </property>
  <property fmtid="{D5CDD505-2E9C-101B-9397-08002B2CF9AE}" pid="3" name="KSOProductBuildVer">
    <vt:lpwstr>1033-12.1.28492.28492</vt:lpwstr>
  </property>
  <property fmtid="{D5CDD505-2E9C-101B-9397-08002B2CF9AE}" pid="4" name="ICV">
    <vt:lpwstr>1BE53D799602215149FBA36A874B2813_42</vt:lpwstr>
  </property>
</Properties>
</file>